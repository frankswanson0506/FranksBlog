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6C065"/>
    <w:p w14:paraId="08139951"/>
    <w:p w14:paraId="15A577C7"/>
    <w:p w14:paraId="43C56F92"/>
    <w:p w14:paraId="0D789DB4"/>
    <w:p w14:paraId="267AF90A">
      <w:pPr>
        <w:jc w:val="center"/>
      </w:pPr>
      <w:r>
        <w:rPr>
          <w:b/>
          <w:color w:val="1F3864"/>
          <w:sz w:val="72"/>
        </w:rPr>
        <w:t>Week 06 Lab</w:t>
      </w:r>
    </w:p>
    <w:p w14:paraId="41A33756">
      <w:pPr>
        <w:jc w:val="center"/>
      </w:pPr>
      <w:r>
        <w:rPr>
          <w:color w:val="1F3864"/>
          <w:sz w:val="40"/>
        </w:rPr>
        <w:t>MyBlog Learns to Remember</w:t>
      </w:r>
    </w:p>
    <w:p w14:paraId="2F31EC24">
      <w:pPr>
        <w:jc w:val="center"/>
      </w:pPr>
      <w:r>
        <w:rPr>
          <w:color w:val="595959"/>
          <w:sz w:val="24"/>
        </w:rPr>
        <w:t>Capability: Memory</w:t>
      </w:r>
      <w:r>
        <w:rPr>
          <w:color w:val="595959"/>
          <w:sz w:val="24"/>
        </w:rPr>
        <w:br w:type="textWrapping"/>
      </w:r>
      <w:r>
        <w:rPr>
          <w:color w:val="595959"/>
          <w:sz w:val="24"/>
        </w:rPr>
        <w:t>Technology: MySQL + MyBatis Plus</w:t>
      </w:r>
    </w:p>
    <w:p w14:paraId="04BEF8F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896"/>
      </w:tblGrid>
      <w:tr w14:paraId="3F09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7F1DB29A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5647A7E0">
            <w:r>
              <w:rPr>
                <w:sz w:val="21"/>
              </w:rPr>
              <w:t>Web Programming (AI Native)</w:t>
            </w:r>
          </w:p>
        </w:tc>
      </w:tr>
      <w:tr w14:paraId="0ADCD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1AEAAF9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5F4CB5EF">
            <w:r>
              <w:rPr>
                <w:sz w:val="21"/>
              </w:rPr>
              <w:t>MyBlog</w:t>
            </w:r>
          </w:p>
        </w:tc>
      </w:tr>
      <w:tr w14:paraId="23F5D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69197A9F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6D8AB2BD">
            <w:r>
              <w:rPr>
                <w:sz w:val="21"/>
              </w:rPr>
              <w:t>06 — I Remember / My Blog Builds Memory Palace</w:t>
            </w:r>
          </w:p>
        </w:tc>
      </w:tr>
      <w:tr w14:paraId="48BB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EDF1F8"/>
          </w:tcPr>
          <w:p w14:paraId="3DC1C389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347D5372">
            <w:r>
              <w:rPr>
                <w:sz w:val="21"/>
              </w:rPr>
              <w:t>approximately 90–100 minutes</w:t>
            </w:r>
          </w:p>
        </w:tc>
      </w:tr>
    </w:tbl>
    <w:p w14:paraId="2CE112B5"/>
    <w:p w14:paraId="08E8EB6F"/>
    <w:p w14:paraId="06D089F7"/>
    <w:p w14:paraId="6902E03F">
      <w:pPr>
        <w:spacing w:after="280"/>
        <w:jc w:val="center"/>
      </w:pPr>
      <w:r>
        <w:rPr>
          <w:sz w:val="23"/>
        </w:rPr>
        <w:t>Student Name:  ______________________________</w:t>
      </w:r>
    </w:p>
    <w:p w14:paraId="77AC06D1">
      <w:pPr>
        <w:spacing w:after="280"/>
        <w:jc w:val="center"/>
      </w:pPr>
      <w:r>
        <w:rPr>
          <w:sz w:val="23"/>
        </w:rPr>
        <w:t>Student ID:  ______________________________</w:t>
      </w:r>
    </w:p>
    <w:p w14:paraId="76A97ADA">
      <w:pPr>
        <w:spacing w:after="280"/>
        <w:jc w:val="center"/>
      </w:pPr>
      <w:r>
        <w:rPr>
          <w:sz w:val="23"/>
        </w:rPr>
        <w:t>Date:  ______________________________</w:t>
      </w:r>
    </w:p>
    <w:p w14:paraId="469A90A8">
      <w:r>
        <w:br w:type="page"/>
      </w:r>
    </w:p>
    <w:p w14:paraId="5C6B5997">
      <w:r>
        <w:rPr>
          <w:b/>
          <w:color w:val="1F3864"/>
          <w:sz w:val="28"/>
        </w:rPr>
        <w:t>Contents</w:t>
      </w:r>
    </w:p>
    <w:p w14:paraId="1088DDA1">
      <w:r>
        <w:fldChar w:fldCharType="begin"/>
      </w:r>
      <w:r>
        <w:instrText xml:space="preserve"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45D5629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255A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2F2F2"/>
          </w:tcPr>
          <w:p w14:paraId="284D841C">
            <w:r>
              <w:rPr>
                <w:b/>
                <w:color w:val="404040"/>
                <w:sz w:val="18"/>
              </w:rPr>
              <w:t>ABOUT THIS LAB MANUAL</w:t>
            </w:r>
          </w:p>
          <w:p w14:paraId="21DEA271">
            <w:pPr>
              <w:spacing w:after="40"/>
            </w:pPr>
            <w:r>
              <w:rPr>
                <w:b/>
              </w:rPr>
              <w:t>Mission 06:</w:t>
            </w:r>
            <w:r>
              <w:t xml:space="preserve"> My Blog Builds Memory Palace</w:t>
            </w:r>
          </w:p>
          <w:p w14:paraId="4A8C6585">
            <w:pPr>
              <w:spacing w:after="40"/>
            </w:pPr>
            <w:r>
              <w:rPr>
                <w:b/>
              </w:rPr>
              <w:t>Story:</w:t>
            </w:r>
            <w:r>
              <w:t xml:space="preserve"> I Remember</w:t>
            </w:r>
          </w:p>
          <w:p w14:paraId="2771D2B1">
            <w:pPr>
              <w:spacing w:after="40"/>
            </w:pPr>
            <w:r>
              <w:rPr>
                <w:b/>
              </w:rPr>
              <w:t>Document type:</w:t>
            </w:r>
            <w:r>
              <w:t xml:space="preserve"> Expanded, student-executable teaching Lab</w:t>
            </w:r>
          </w:p>
          <w:p w14:paraId="4FC60F72">
            <w:pPr>
              <w:spacing w:after="40"/>
            </w:pPr>
            <w:r>
              <w:rPr>
                <w:b/>
              </w:rPr>
              <w:t>Relationship to `lab.md`:</w:t>
            </w:r>
          </w:p>
          <w:p w14:paraId="3538B2DE">
            <w:pPr>
              <w:spacing w:after="40"/>
            </w:pPr>
            <w:r>
              <w:rPr>
                <w:rFonts w:ascii="Consolas" w:hAnsi="Consolas" w:eastAsia="Consolas"/>
                <w:sz w:val="20"/>
              </w:rPr>
              <w:t>lab.md</w:t>
            </w:r>
            <w:r>
              <w:t xml:space="preserve"> remains the concise canonical Lab specification.</w:t>
            </w:r>
          </w:p>
          <w:p w14:paraId="4390EE84">
            <w:pPr>
              <w:spacing w:after="40"/>
            </w:pPr>
            <w:r>
              <w:t>This file expands it with executable detail, verification, evidence, and troubleshooting.</w:t>
            </w:r>
          </w:p>
          <w:p w14:paraId="4E0817B1">
            <w:pPr>
              <w:spacing w:after="40"/>
            </w:pPr>
            <w:r>
              <w:t>Intent, sequence, scope, Mission levels, and project decisions are preserved.</w:t>
            </w:r>
          </w:p>
          <w:p w14:paraId="03FCCEC9">
            <w:pPr>
              <w:spacing w:after="40"/>
            </w:pPr>
            <w:r>
              <w:t xml:space="preserve">If anything here seems to disagree with </w:t>
            </w:r>
            <w:r>
              <w:rPr>
                <w:rFonts w:ascii="Consolas" w:hAnsi="Consolas" w:eastAsia="Consolas"/>
                <w:sz w:val="20"/>
              </w:rPr>
              <w:t>lab.md</w:t>
            </w:r>
            <w:r>
              <w:t xml:space="preserve"> / </w:t>
            </w:r>
            <w:r>
              <w:rPr>
                <w:rFonts w:ascii="Consolas" w:hAnsi="Consolas" w:eastAsia="Consolas"/>
                <w:sz w:val="20"/>
              </w:rPr>
              <w:t>mission.md</w:t>
            </w:r>
            <w:r>
              <w:t>, those files win — tell your teacher.</w:t>
            </w:r>
          </w:p>
        </w:tc>
      </w:tr>
    </w:tbl>
    <w:p w14:paraId="2E11581C">
      <w:pPr>
        <w:spacing w:after="40"/>
      </w:pPr>
    </w:p>
    <w:p w14:paraId="320E0732">
      <w:r>
        <w:br w:type="page"/>
      </w:r>
    </w:p>
    <w:p w14:paraId="253ACAAA">
      <w:pPr>
        <w:pStyle w:val="3"/>
        <w:keepNext/>
      </w:pPr>
      <w:r>
        <w:t>1. Lab Overview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3164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797F0A0E">
            <w:r>
              <w:rPr>
                <w:b/>
                <w:sz w:val="20"/>
              </w:rPr>
              <w:t>Item</w:t>
            </w:r>
          </w:p>
        </w:tc>
        <w:tc>
          <w:tcPr>
            <w:tcW w:w="4706" w:type="dxa"/>
            <w:shd w:val="clear" w:color="auto" w:fill="D9E2F3"/>
          </w:tcPr>
          <w:p w14:paraId="424A5F51">
            <w:r>
              <w:rPr>
                <w:b/>
                <w:sz w:val="20"/>
              </w:rPr>
              <w:t>Content</w:t>
            </w:r>
          </w:p>
        </w:tc>
      </w:tr>
      <w:tr w14:paraId="2393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7C8B11B3">
            <w:r>
              <w:rPr>
                <w:sz w:val="20"/>
              </w:rPr>
              <w:t>Week</w:t>
            </w:r>
          </w:p>
        </w:tc>
        <w:tc>
          <w:tcPr>
            <w:tcW w:w="4706" w:type="dxa"/>
          </w:tcPr>
          <w:p w14:paraId="1EB05740">
            <w:r>
              <w:rPr>
                <w:sz w:val="20"/>
              </w:rPr>
              <w:t>Week06 — I Remember</w:t>
            </w:r>
          </w:p>
        </w:tc>
      </w:tr>
      <w:tr w14:paraId="7C72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75216B69">
            <w:r>
              <w:rPr>
                <w:sz w:val="20"/>
              </w:rPr>
              <w:t>Core capability</w:t>
            </w:r>
          </w:p>
        </w:tc>
        <w:tc>
          <w:tcPr>
            <w:tcW w:w="4706" w:type="dxa"/>
          </w:tcPr>
          <w:p w14:paraId="21BEE534">
            <w:r>
              <w:rPr>
                <w:b/>
                <w:sz w:val="20"/>
              </w:rPr>
              <w:t>Memory</w:t>
            </w:r>
            <w:r>
              <w:rPr>
                <w:sz w:val="20"/>
              </w:rPr>
              <w:t xml:space="preserve"> — MyBlog keeps what it heard, even across restarts</w:t>
            </w:r>
          </w:p>
        </w:tc>
      </w:tr>
      <w:tr w14:paraId="645B1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1D3FF7F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47A25484">
            <w:r>
              <w:rPr>
                <w:sz w:val="20"/>
              </w:rPr>
              <w:t>MySQL + MyBatis Plus (</w:t>
            </w:r>
            <w:r>
              <w:rPr>
                <w:rFonts w:ascii="Consolas" w:hAnsi="Consolas" w:eastAsia="Consolas"/>
                <w:sz w:val="20"/>
              </w:rPr>
              <w:t>BaseMapper</w:t>
            </w:r>
            <w:r>
              <w:rPr>
                <w:sz w:val="20"/>
              </w:rPr>
              <w:t>)</w:t>
            </w:r>
          </w:p>
        </w:tc>
      </w:tr>
      <w:tr w14:paraId="76347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5DEC117">
            <w:r>
              <w:rPr>
                <w:sz w:val="20"/>
              </w:rPr>
              <w:t>Estimated duration</w:t>
            </w:r>
          </w:p>
        </w:tc>
        <w:tc>
          <w:tcPr>
            <w:tcW w:w="4706" w:type="dxa"/>
          </w:tcPr>
          <w:p w14:paraId="4093EC8C">
            <w:r>
              <w:rPr>
                <w:sz w:val="20"/>
              </w:rPr>
              <w:t>~80 min core + 15–20 min extra if this is your first MySQL setup (~90–100 min total)</w:t>
            </w:r>
          </w:p>
        </w:tc>
      </w:tr>
      <w:tr w14:paraId="45315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EB20746">
            <w:r>
              <w:rPr>
                <w:sz w:val="20"/>
              </w:rPr>
              <w:t>Prerequisites</w:t>
            </w:r>
          </w:p>
        </w:tc>
        <w:tc>
          <w:tcPr>
            <w:tcW w:w="4706" w:type="dxa"/>
          </w:tcPr>
          <w:p w14:paraId="3F03B529">
            <w:r>
              <w:rPr>
                <w:sz w:val="20"/>
              </w:rPr>
              <w:t>Week01–Week05 MyBlog project; MySQL installed; HTTP client (Apifox / Postman / curl); AI assistant available</w:t>
            </w:r>
          </w:p>
        </w:tc>
      </w:tr>
      <w:tr w14:paraId="2CC06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E3AD992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11617306">
            <w:r>
              <w:rPr>
                <w:sz w:val="20"/>
              </w:rPr>
              <w:t xml:space="preserve">Week05 layered MyBlog: </w:t>
            </w:r>
            <w:r>
              <w:rPr>
                <w:rFonts w:ascii="Consolas" w:hAnsi="Consolas" w:eastAsia="Consolas"/>
                <w:sz w:val="20"/>
              </w:rPr>
              <w:t>POST/GET /messages</w:t>
            </w:r>
            <w:r>
              <w:rPr>
                <w:sz w:val="20"/>
              </w:rPr>
              <w:t xml:space="preserve"> work, but data lives in an in-memory </w:t>
            </w:r>
            <w:r>
              <w:rPr>
                <w:rFonts w:ascii="Consolas" w:hAnsi="Consolas" w:eastAsia="Consolas"/>
                <w:sz w:val="20"/>
              </w:rPr>
              <w:t>List</w:t>
            </w:r>
          </w:p>
        </w:tc>
      </w:tr>
      <w:tr w14:paraId="350DC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1384451">
            <w:r>
              <w:rPr>
                <w:sz w:val="20"/>
              </w:rPr>
              <w:t>Final state</w:t>
            </w:r>
          </w:p>
        </w:tc>
        <w:tc>
          <w:tcPr>
            <w:tcW w:w="4706" w:type="dxa"/>
          </w:tcPr>
          <w:p w14:paraId="3C2B7ED5">
            <w:r>
              <w:rPr>
                <w:sz w:val="20"/>
              </w:rPr>
              <w:t>Same endpoints, same layers — but messages persist in MySQL and survive restart</w:t>
            </w:r>
          </w:p>
        </w:tc>
      </w:tr>
      <w:tr w14:paraId="62F1C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76AAEE8">
            <w:r>
              <w:rPr>
                <w:sz w:val="20"/>
              </w:rPr>
              <w:t>Expected evidence</w:t>
            </w:r>
          </w:p>
        </w:tc>
        <w:tc>
          <w:tcPr>
            <w:tcW w:w="4706" w:type="dxa"/>
          </w:tcPr>
          <w:p w14:paraId="1CEB39BE">
            <w:r>
              <w:rPr>
                <w:sz w:val="20"/>
              </w:rPr>
              <w:t>POST → restart → GET still returns the message (+ optional DB row), Level 2 explanations, AI debug log, reflection</w:t>
            </w:r>
          </w:p>
        </w:tc>
      </w:tr>
    </w:tbl>
    <w:p w14:paraId="6448F29E">
      <w:pPr>
        <w:spacing w:after="40"/>
      </w:pPr>
    </w:p>
    <w:p w14:paraId="15964E4E">
      <w:r>
        <w:rPr>
          <w:b/>
        </w:rPr>
        <w:t>What this lab is about:</w:t>
      </w:r>
    </w:p>
    <w:p w14:paraId="1B240544">
      <w:pPr>
        <w:pStyle w:val="148"/>
      </w:pPr>
      <w:r>
        <w:t xml:space="preserve">This lab is </w:t>
      </w:r>
      <w:r>
        <w:rPr>
          <w:b/>
        </w:rPr>
        <w:t>not</w:t>
      </w:r>
      <w:r>
        <w:t xml:space="preserve"> primarily about learning MySQL syntax.</w:t>
      </w:r>
      <w:r>
        <w:br w:type="textWrapping"/>
      </w:r>
      <w:r>
        <w:t xml:space="preserve">This lab is about </w:t>
      </w:r>
      <w:r>
        <w:rPr>
          <w:b/>
        </w:rPr>
        <w:t>giving MyBlog persistent memory</w:t>
      </w:r>
      <w:r>
        <w:t>.</w:t>
      </w:r>
    </w:p>
    <w:p w14:paraId="6EF4052E">
      <w:r>
        <w:t>MySQL is the medium. Memory is the ability.</w:t>
      </w:r>
    </w:p>
    <w:p w14:paraId="1D16DC76">
      <w:pPr>
        <w:pStyle w:val="3"/>
        <w:keepNext/>
      </w:pPr>
      <w:r>
        <w:t>2. Starting Point</w:t>
      </w:r>
    </w:p>
    <w:p w14:paraId="0FE81D77">
      <w:pPr>
        <w:pStyle w:val="4"/>
        <w:keepNext/>
      </w:pPr>
      <w:r>
        <w:t>2.1 What you already built</w:t>
      </w:r>
    </w:p>
    <w:p w14:paraId="282A8F1E">
      <w:pPr>
        <w:pStyle w:val="164"/>
      </w:pPr>
      <w:r>
        <w:t>Week01  MyBlog exists</w:t>
      </w:r>
    </w:p>
    <w:p w14:paraId="2586E215">
      <w:pPr>
        <w:pStyle w:val="164"/>
      </w:pPr>
      <w:r>
        <w:t>Week02  MyBlog speaks (structured JSON)</w:t>
      </w:r>
    </w:p>
    <w:p w14:paraId="6B1CF374">
      <w:pPr>
        <w:pStyle w:val="164"/>
      </w:pPr>
      <w:r>
        <w:t>Week03  MyBlog has identity</w:t>
      </w:r>
    </w:p>
    <w:p w14:paraId="0B5C2835">
      <w:pPr>
        <w:pStyle w:val="164"/>
      </w:pPr>
      <w:r>
        <w:t>Week04  MyBlog listens (POST /messages)</w:t>
      </w:r>
    </w:p>
    <w:p w14:paraId="112622FB">
      <w:pPr>
        <w:pStyle w:val="164"/>
      </w:pPr>
      <w:r>
        <w:t>Week05  MyBlog has structure (Controller / Service / Repository)</w:t>
      </w:r>
    </w:p>
    <w:p w14:paraId="333A79AC">
      <w:pPr>
        <w:spacing w:after="40"/>
      </w:pPr>
    </w:p>
    <w:p w14:paraId="0C5D6618">
      <w:r>
        <w:t>But right now, your data flow is:</w:t>
      </w:r>
    </w:p>
    <w:p w14:paraId="5575BDC0">
      <w:pPr>
        <w:pStyle w:val="164"/>
      </w:pPr>
      <w:r>
        <w:t>POST /messages</w:t>
      </w:r>
    </w:p>
    <w:p w14:paraId="021D85DB">
      <w:pPr>
        <w:pStyle w:val="164"/>
      </w:pPr>
      <w:r>
        <w:t xml:space="preserve">    ↓</w:t>
      </w:r>
    </w:p>
    <w:p w14:paraId="53845DC8">
      <w:pPr>
        <w:pStyle w:val="164"/>
      </w:pPr>
      <w:r>
        <w:t>Controller → Service → Repository</w:t>
      </w:r>
    </w:p>
    <w:p w14:paraId="3BF85CCD">
      <w:pPr>
        <w:pStyle w:val="164"/>
      </w:pPr>
      <w:r>
        <w:t xml:space="preserve">    ↓</w:t>
      </w:r>
    </w:p>
    <w:p w14:paraId="59E60FA4">
      <w:pPr>
        <w:pStyle w:val="164"/>
      </w:pPr>
      <w:r>
        <w:t>in-memory List   ← lives inside the running Java process</w:t>
      </w:r>
    </w:p>
    <w:p w14:paraId="279B3B70">
      <w:pPr>
        <w:spacing w:after="40"/>
      </w:pPr>
    </w:p>
    <w:p w14:paraId="70E429CC">
      <w:r>
        <w:t>Therefore:</w:t>
      </w:r>
    </w:p>
    <w:p w14:paraId="581D208E">
      <w:pPr>
        <w:pStyle w:val="164"/>
      </w:pPr>
      <w:r>
        <w:t>application stops → process memory dies → List dies → messages disappear</w:t>
      </w:r>
    </w:p>
    <w:p w14:paraId="20ECA676">
      <w:pPr>
        <w:spacing w:after="40"/>
      </w:pPr>
    </w:p>
    <w:p w14:paraId="18A2C4D1">
      <w:pPr>
        <w:pStyle w:val="4"/>
        <w:keepNext/>
      </w:pPr>
      <w:r>
        <w:t>2.2 Files to inspect before you begin</w:t>
      </w:r>
    </w:p>
    <w:p w14:paraId="7BB28111">
      <w:r>
        <w:t>Open your Week05 project and locate:</w:t>
      </w:r>
    </w:p>
    <w:p w14:paraId="04D25F83">
      <w:pPr>
        <w:spacing w:after="40"/>
        <w:ind w:left="283"/>
      </w:pPr>
      <w:r>
        <w:rPr>
          <w:sz w:val="22"/>
        </w:rPr>
        <w:t xml:space="preserve">☐  </w:t>
      </w:r>
      <w:r>
        <w:t>MessageController      — the HTTP edge (keep it thin)</w:t>
      </w:r>
    </w:p>
    <w:p w14:paraId="359DAAB2">
      <w:pPr>
        <w:spacing w:after="40"/>
        <w:ind w:left="283"/>
      </w:pPr>
      <w:r>
        <w:rPr>
          <w:sz w:val="22"/>
        </w:rPr>
        <w:t xml:space="preserve">☐  </w:t>
      </w:r>
      <w:r>
        <w:t>MessageService         — application decisions</w:t>
      </w:r>
    </w:p>
    <w:p w14:paraId="2B80658F">
      <w:pPr>
        <w:spacing w:after="40"/>
        <w:ind w:left="283"/>
      </w:pPr>
      <w:r>
        <w:rPr>
          <w:sz w:val="22"/>
        </w:rPr>
        <w:t xml:space="preserve">☐  </w:t>
      </w:r>
      <w:r>
        <w:t>MessageRepository / InMemory... — where the List currently lives</w:t>
      </w:r>
    </w:p>
    <w:p w14:paraId="09E922DC">
      <w:pPr>
        <w:spacing w:after="40"/>
        <w:ind w:left="283"/>
      </w:pPr>
      <w:r>
        <w:rPr>
          <w:sz w:val="22"/>
        </w:rPr>
        <w:t xml:space="preserve">☐  </w:t>
      </w:r>
      <w:r>
        <w:t>Message (model class)  — fields you already designed</w:t>
      </w:r>
    </w:p>
    <w:p w14:paraId="40A721F8">
      <w:pPr>
        <w:spacing w:after="40"/>
        <w:ind w:left="283"/>
      </w:pPr>
      <w:r>
        <w:rPr>
          <w:sz w:val="22"/>
        </w:rPr>
        <w:t xml:space="preserve">☐  </w:t>
      </w:r>
      <w:r>
        <w:t>application.yml / application.properties</w:t>
      </w:r>
    </w:p>
    <w:p w14:paraId="51B90165">
      <w:pPr>
        <w:spacing w:after="40"/>
      </w:pPr>
    </w:p>
    <w:p w14:paraId="03648C07">
      <w:r>
        <w:t>Find the exact line where temporary storage lives. It probably looks like:</w:t>
      </w:r>
    </w:p>
    <w:p w14:paraId="682CACF0">
      <w:pPr>
        <w:pStyle w:val="164"/>
      </w:pPr>
      <w:r>
        <w:t>private List&lt;Message&gt; messages = new ArrayList&lt;&gt;();</w:t>
      </w:r>
    </w:p>
    <w:p w14:paraId="1263B980">
      <w:pPr>
        <w:spacing w:after="40"/>
      </w:pPr>
    </w:p>
    <w:p w14:paraId="4B653442">
      <w:pPr>
        <w:pStyle w:val="148"/>
      </w:pPr>
      <w:r>
        <w:rPr>
          <w:b/>
        </w:rPr>
        <w:t>Remember this line.</w:t>
      </w:r>
      <w:r>
        <w:t xml:space="preserve"> Replacing what stands behind it — without breaking the API — is the heart of this week.</w:t>
      </w:r>
    </w:p>
    <w:p w14:paraId="1A3C17D5">
      <w:pPr>
        <w:pStyle w:val="4"/>
        <w:keepNext/>
      </w:pPr>
      <w:r>
        <w:t>2.3 Environment check</w:t>
      </w:r>
    </w:p>
    <w:p w14:paraId="44F68460">
      <w:pPr>
        <w:spacing w:after="40"/>
        <w:ind w:left="283"/>
      </w:pPr>
      <w:r>
        <w:rPr>
          <w:sz w:val="22"/>
        </w:rPr>
        <w:t xml:space="preserve">☐  </w:t>
      </w:r>
      <w:r>
        <w:t>Week05 project starts without errors</w:t>
      </w:r>
    </w:p>
    <w:p w14:paraId="66C9B909">
      <w:pPr>
        <w:spacing w:after="40"/>
        <w:ind w:left="283"/>
      </w:pPr>
      <w:r>
        <w:rPr>
          <w:sz w:val="22"/>
        </w:rPr>
        <w:t xml:space="preserve">☐  </w:t>
      </w:r>
      <w:r>
        <w:t>POST /messages returns success</w:t>
      </w:r>
    </w:p>
    <w:p w14:paraId="5C82E10D">
      <w:pPr>
        <w:spacing w:after="40"/>
        <w:ind w:left="283"/>
      </w:pPr>
      <w:r>
        <w:rPr>
          <w:sz w:val="22"/>
        </w:rPr>
        <w:t xml:space="preserve">☐  </w:t>
      </w:r>
      <w:r>
        <w:t>GET /messages returns a list</w:t>
      </w:r>
    </w:p>
    <w:p w14:paraId="6C536BAC">
      <w:pPr>
        <w:spacing w:after="40"/>
        <w:ind w:left="283"/>
      </w:pPr>
      <w:r>
        <w:rPr>
          <w:sz w:val="22"/>
        </w:rPr>
        <w:t xml:space="preserve">☐  </w:t>
      </w:r>
      <w:r>
        <w:t>GET /messages/{id} returns one message</w:t>
      </w:r>
    </w:p>
    <w:p w14:paraId="0EC0F4CE">
      <w:pPr>
        <w:spacing w:after="40"/>
        <w:ind w:left="283"/>
      </w:pPr>
      <w:r>
        <w:rPr>
          <w:sz w:val="22"/>
        </w:rPr>
        <w:t xml:space="preserve">☐  </w:t>
      </w:r>
      <w:r>
        <w:t>MySQL server is installed and running</w:t>
      </w:r>
    </w:p>
    <w:p w14:paraId="3E637E40">
      <w:pPr>
        <w:spacing w:after="40"/>
        <w:ind w:left="283"/>
      </w:pPr>
      <w:r>
        <w:rPr>
          <w:sz w:val="22"/>
        </w:rPr>
        <w:t xml:space="preserve">☐  </w:t>
      </w:r>
      <w:r>
        <w:t>You can log into MySQL (command line or a GUI client)</w:t>
      </w:r>
    </w:p>
    <w:p w14:paraId="7715BDB1">
      <w:pPr>
        <w:spacing w:after="40"/>
        <w:ind w:left="283"/>
      </w:pPr>
      <w:r>
        <w:rPr>
          <w:sz w:val="22"/>
        </w:rPr>
        <w:t xml:space="preserve">☐  </w:t>
      </w:r>
      <w:r>
        <w:t>You created a backup branch / copy BEFORE persistence changes</w:t>
      </w:r>
    </w:p>
    <w:p w14:paraId="49B95518">
      <w:pPr>
        <w:spacing w:after="40"/>
      </w:pPr>
    </w:p>
    <w:p w14:paraId="7F16A907">
      <w:pPr>
        <w:pStyle w:val="148"/>
      </w:pPr>
      <w:r>
        <w:rPr>
          <w:b/>
        </w:rPr>
        <w:t>Recovery note:</w:t>
      </w:r>
      <w:r>
        <w:t xml:space="preserve"> If your Week05 endpoints are broken, fix them first. Do not build memory on a broken listener.</w:t>
      </w:r>
      <w:r>
        <w:br w:type="textWrapping"/>
      </w:r>
      <w:r>
        <w:br w:type="textWrapping"/>
      </w:r>
      <w:r>
        <w:rPr>
          <w:b/>
        </w:rPr>
        <w:t>Continuity note:</w:t>
      </w:r>
      <w:r>
        <w:t xml:space="preserve"> If your create path is still singular </w:t>
      </w:r>
      <w:r>
        <w:rPr>
          <w:rFonts w:ascii="Consolas" w:hAnsi="Consolas" w:eastAsia="Consolas"/>
          <w:sz w:val="20"/>
        </w:rPr>
        <w:t>/message</w:t>
      </w:r>
      <w:r>
        <w:t xml:space="preserve"> from older work, keep behavior continuity first; plural </w:t>
      </w:r>
      <w:r>
        <w:rPr>
          <w:rFonts w:ascii="Consolas" w:hAnsi="Consolas" w:eastAsia="Consolas"/>
          <w:sz w:val="20"/>
        </w:rPr>
        <w:t>/messages</w:t>
      </w:r>
      <w:r>
        <w:t xml:space="preserve"> is the course standard. Do not rename endpoints mid-lab in a panic.</w:t>
      </w:r>
    </w:p>
    <w:p w14:paraId="2CD07864">
      <w:pPr>
        <w:pStyle w:val="3"/>
        <w:keepNext/>
      </w:pPr>
      <w:r>
        <w:t>3. Part A — Experience the Forgetting Problem</w:t>
      </w:r>
    </w:p>
    <w:p w14:paraId="0DB70DF5">
      <w:pPr>
        <w:pStyle w:val="148"/>
      </w:pPr>
      <w:r>
        <w:rPr>
          <w:b/>
        </w:rPr>
        <w:t>Do this on your current Week05 project, before changing anything.</w:t>
      </w:r>
    </w:p>
    <w:p w14:paraId="43630E49">
      <w:pPr>
        <w:pStyle w:val="4"/>
        <w:keepNext/>
      </w:pPr>
      <w:r>
        <w:t>Steps</w:t>
      </w:r>
    </w:p>
    <w:p w14:paraId="47C57750">
      <w:pPr>
        <w:spacing w:after="60"/>
        <w:ind w:left="283"/>
      </w:pPr>
      <w:r>
        <w:t>1.  Start your application.</w:t>
      </w:r>
    </w:p>
    <w:p w14:paraId="7A6E8548">
      <w:pPr>
        <w:spacing w:after="60"/>
        <w:ind w:left="283"/>
      </w:pPr>
      <w:r>
        <w:t xml:space="preserve">2.  </w:t>
      </w:r>
      <w:r>
        <w:rPr>
          <w:rFonts w:ascii="Consolas" w:hAnsi="Consolas" w:eastAsia="Consolas"/>
          <w:sz w:val="20"/>
        </w:rPr>
        <w:t>POST /messages</w:t>
      </w:r>
      <w:r>
        <w:t xml:space="preserve"> a message with distinctive content, e.g. </w:t>
      </w:r>
      <w:r>
        <w:rPr>
          <w:rFonts w:ascii="Consolas" w:hAnsi="Consolas" w:eastAsia="Consolas"/>
          <w:sz w:val="20"/>
        </w:rPr>
        <w:t>"content": "remember-me-001"</w:t>
      </w:r>
      <w:r>
        <w:t>.</w:t>
      </w:r>
    </w:p>
    <w:p w14:paraId="67625CE3">
      <w:pPr>
        <w:spacing w:after="60"/>
        <w:ind w:left="283"/>
      </w:pPr>
      <w:r>
        <w:t xml:space="preserve">3.  </w:t>
      </w:r>
      <w:r>
        <w:rPr>
          <w:rFonts w:ascii="Consolas" w:hAnsi="Consolas" w:eastAsia="Consolas"/>
          <w:sz w:val="20"/>
        </w:rPr>
        <w:t>GET /messages</w:t>
      </w:r>
      <w:r>
        <w:t xml:space="preserve"> — confirm the message is there.</w:t>
      </w:r>
    </w:p>
    <w:p w14:paraId="7DC868BD">
      <w:pPr>
        <w:spacing w:after="60"/>
        <w:ind w:left="283"/>
      </w:pPr>
      <w:r>
        <w:t xml:space="preserve">4.  </w:t>
      </w:r>
      <w:r>
        <w:rPr>
          <w:b/>
        </w:rPr>
        <w:t>Stop</w:t>
      </w:r>
      <w:r>
        <w:t xml:space="preserve"> the application completely.</w:t>
      </w:r>
    </w:p>
    <w:p w14:paraId="0B004747">
      <w:pPr>
        <w:spacing w:after="60"/>
        <w:ind w:left="283"/>
      </w:pPr>
      <w:r>
        <w:t xml:space="preserve">5.  </w:t>
      </w:r>
      <w:r>
        <w:rPr>
          <w:b/>
        </w:rPr>
        <w:t>Start</w:t>
      </w:r>
      <w:r>
        <w:t xml:space="preserve"> it again.</w:t>
      </w:r>
    </w:p>
    <w:p w14:paraId="658D7DD3">
      <w:pPr>
        <w:spacing w:after="60"/>
        <w:ind w:left="283"/>
      </w:pPr>
      <w:r>
        <w:t xml:space="preserve">6.  </w:t>
      </w:r>
      <w:r>
        <w:rPr>
          <w:rFonts w:ascii="Consolas" w:hAnsi="Consolas" w:eastAsia="Consolas"/>
          <w:sz w:val="20"/>
        </w:rPr>
        <w:t>GET /messages</w:t>
      </w:r>
      <w:r>
        <w:t xml:space="preserve"> again.</w:t>
      </w:r>
    </w:p>
    <w:p w14:paraId="687F81F2">
      <w:pPr>
        <w:pStyle w:val="4"/>
        <w:keepNext/>
      </w:pPr>
      <w:r>
        <w:t>Expected result</w:t>
      </w:r>
    </w:p>
    <w:p w14:paraId="52D28CE3">
      <w:pPr>
        <w:spacing w:after="40"/>
      </w:pPr>
      <w:r>
        <w:t>Before restart:  [ { "id": 1, "content": "remember-me-001", ... } ]</w:t>
      </w:r>
    </w:p>
    <w:p w14:paraId="2140375C">
      <w:pPr>
        <w:spacing w:after="40"/>
      </w:pPr>
      <w:r>
        <w:t>After restart:   [ ]</w:t>
      </w:r>
    </w:p>
    <w:p w14:paraId="4F04BA73">
      <w:pPr>
        <w:spacing w:after="40"/>
      </w:pPr>
    </w:p>
    <w:p w14:paraId="6B5E38A8">
      <w:pPr>
        <w:pStyle w:val="4"/>
        <w:keepNext/>
        <w:shd w:val="clear" w:fill="FFF1DC"/>
      </w:pPr>
      <w:r>
        <w:t>Checkpoint — Observe before explaining</w:t>
      </w:r>
    </w:p>
    <w:p w14:paraId="2049F95F">
      <w:pPr>
        <w:spacing w:after="80"/>
        <w:ind w:left="227"/>
      </w:pPr>
      <w:r>
        <w:t>Before restart:</w:t>
      </w:r>
    </w:p>
    <w:p w14:paraId="1D6E384E">
      <w:pPr>
        <w:spacing w:after="80"/>
        <w:ind w:left="227"/>
      </w:pPr>
      <w:r>
        <w:t>What data exists?</w:t>
      </w:r>
    </w:p>
    <w:p w14:paraId="793C6D9C">
      <w:pPr>
        <w:spacing w:after="80"/>
        <w:ind w:left="227"/>
      </w:pPr>
      <w:r>
        <w:t>_</w:t>
      </w:r>
      <w:r>
        <w:rPr>
          <w:rFonts w:hint="eastAsia"/>
        </w:rPr>
        <w:t>[{"id":1,"content":"remember‑me‑001"}]</w:t>
      </w:r>
      <w:r>
        <w:t>_</w:t>
      </w:r>
    </w:p>
    <w:p w14:paraId="587634F4">
      <w:pPr>
        <w:spacing w:after="80"/>
        <w:ind w:left="227"/>
      </w:pPr>
    </w:p>
    <w:p w14:paraId="7891E9EA">
      <w:pPr>
        <w:spacing w:after="80"/>
        <w:ind w:left="227"/>
      </w:pPr>
      <w:r>
        <w:t>After restart:</w:t>
      </w:r>
    </w:p>
    <w:p w14:paraId="0C5C43CA">
      <w:pPr>
        <w:spacing w:after="80"/>
        <w:ind w:left="227"/>
      </w:pPr>
      <w:r>
        <w:t>What data remains?</w:t>
      </w:r>
    </w:p>
    <w:p w14:paraId="5F28AEB7">
      <w:pPr>
        <w:spacing w:after="80"/>
        <w:ind w:left="227"/>
      </w:pPr>
      <w:r>
        <w:t>______</w:t>
      </w:r>
      <w:r>
        <w:rPr>
          <w:rFonts w:hint="eastAsia"/>
        </w:rPr>
        <w:t>[]</w:t>
      </w:r>
      <w:r>
        <w:t>_____</w:t>
      </w:r>
    </w:p>
    <w:p w14:paraId="0AAC26A1">
      <w:pPr>
        <w:spacing w:after="80"/>
        <w:ind w:left="227"/>
      </w:pPr>
    </w:p>
    <w:p w14:paraId="5DA2074F">
      <w:pPr>
        <w:spacing w:after="80"/>
        <w:ind w:left="227"/>
      </w:pPr>
      <w:r>
        <w:t>What changed?</w:t>
      </w:r>
    </w:p>
    <w:p w14:paraId="50E9CB9F">
      <w:pPr>
        <w:spacing w:after="80"/>
        <w:ind w:left="227"/>
      </w:pPr>
      <w:r>
        <w:t>______</w:t>
      </w:r>
      <w:r>
        <w:rPr>
          <w:rFonts w:hint="eastAsia"/>
          <w:lang w:val="en-US" w:eastAsia="zh-CN"/>
        </w:rPr>
        <w:t>Once the application restarts , the messages disappears</w:t>
      </w:r>
      <w:r>
        <w:t>__________________________</w:t>
      </w:r>
    </w:p>
    <w:p w14:paraId="43F4C586">
      <w:pPr>
        <w:spacing w:after="80"/>
        <w:ind w:left="227"/>
      </w:pPr>
    </w:p>
    <w:p w14:paraId="460835F6">
      <w:pPr>
        <w:spacing w:after="80"/>
        <w:ind w:left="227"/>
      </w:pPr>
      <w:r>
        <w:t>Why do you think it happened?</w:t>
      </w:r>
    </w:p>
    <w:p w14:paraId="6BC50A08">
      <w:pPr>
        <w:spacing w:after="80"/>
        <w:ind w:left="227"/>
      </w:pPr>
      <w:r>
        <w:t>(Write your own guess first. Do not ask AI yet.)</w:t>
      </w:r>
    </w:p>
    <w:p w14:paraId="15D633DE">
      <w:pPr>
        <w:spacing w:after="80"/>
        <w:ind w:left="227"/>
      </w:pPr>
      <w:r>
        <w:t>__</w:t>
      </w:r>
      <w:r>
        <w:rPr>
          <w:rFonts w:hint="eastAsia"/>
        </w:rPr>
        <w:t>留言存储在 Java 进程内存；程序停止，进程销毁，内存数据直接丢失。</w:t>
      </w:r>
      <w:r>
        <w:t>__</w:t>
      </w:r>
    </w:p>
    <w:p w14:paraId="7019DCD7">
      <w:pPr>
        <w:pStyle w:val="148"/>
      </w:pPr>
      <w:r>
        <w:t>This is not a bug in listening. MyBlog heard you.</w:t>
      </w:r>
      <w:r>
        <w:br w:type="textWrapping"/>
      </w:r>
      <w:r>
        <w:rPr>
          <w:b/>
        </w:rPr>
        <w:t>This is missing memory.</w:t>
      </w:r>
    </w:p>
    <w:p w14:paraId="03C818BA">
      <w:pPr>
        <w:pStyle w:val="3"/>
        <w:keepNext/>
      </w:pPr>
      <w:r>
        <w:t>4. Part B — Understand Temporary vs Persistent Data</w:t>
      </w:r>
    </w:p>
    <w:p w14:paraId="6B4D3EC3">
      <w:pPr>
        <w:pStyle w:val="4"/>
        <w:keepNext/>
      </w:pPr>
      <w:r>
        <w:t>4.1 What just happened</w:t>
      </w:r>
    </w:p>
    <w:p w14:paraId="7580A70F">
      <w:pPr>
        <w:pStyle w:val="164"/>
      </w:pPr>
      <w:r>
        <w:t>List / Java objects</w:t>
      </w:r>
    </w:p>
    <w:p w14:paraId="62148E1D">
      <w:pPr>
        <w:pStyle w:val="164"/>
      </w:pPr>
      <w:r>
        <w:t xml:space="preserve">      ↓</w:t>
      </w:r>
    </w:p>
    <w:p w14:paraId="2EF3DCEC">
      <w:pPr>
        <w:pStyle w:val="164"/>
      </w:pPr>
      <w:r>
        <w:t>application memory (the running process)</w:t>
      </w:r>
    </w:p>
    <w:p w14:paraId="66405320">
      <w:pPr>
        <w:pStyle w:val="164"/>
      </w:pPr>
      <w:r>
        <w:t xml:space="preserve">      ↓</w:t>
      </w:r>
    </w:p>
    <w:p w14:paraId="76503D39">
      <w:pPr>
        <w:pStyle w:val="164"/>
      </w:pPr>
      <w:r>
        <w:t>process ends (you stopped the app)</w:t>
      </w:r>
    </w:p>
    <w:p w14:paraId="4F30E445">
      <w:pPr>
        <w:pStyle w:val="164"/>
      </w:pPr>
      <w:r>
        <w:t xml:space="preserve">      ↓</w:t>
      </w:r>
    </w:p>
    <w:p w14:paraId="2D31E9AE">
      <w:pPr>
        <w:pStyle w:val="164"/>
      </w:pPr>
      <w:r>
        <w:t>data disappears</w:t>
      </w:r>
    </w:p>
    <w:p w14:paraId="07D993F1">
      <w:pPr>
        <w:spacing w:after="40"/>
      </w:pPr>
    </w:p>
    <w:p w14:paraId="64545C15">
      <w:r>
        <w:t>versus what we are about to build:</w:t>
      </w:r>
    </w:p>
    <w:p w14:paraId="59AB9ABF">
      <w:pPr>
        <w:pStyle w:val="164"/>
      </w:pPr>
      <w:r>
        <w:t>Java application</w:t>
      </w:r>
    </w:p>
    <w:p w14:paraId="79F7B80C">
      <w:pPr>
        <w:pStyle w:val="164"/>
      </w:pPr>
      <w:r>
        <w:t xml:space="preserve">      ↓</w:t>
      </w:r>
    </w:p>
    <w:p w14:paraId="77EC0C80">
      <w:pPr>
        <w:pStyle w:val="164"/>
      </w:pPr>
      <w:r>
        <w:t>MyBatis Plus (Mapper)</w:t>
      </w:r>
    </w:p>
    <w:p w14:paraId="44861005">
      <w:pPr>
        <w:pStyle w:val="164"/>
      </w:pPr>
      <w:r>
        <w:t xml:space="preserve">      ↓</w:t>
      </w:r>
    </w:p>
    <w:p w14:paraId="6F00309F">
      <w:pPr>
        <w:pStyle w:val="164"/>
      </w:pPr>
      <w:r>
        <w:t>MySQL</w:t>
      </w:r>
    </w:p>
    <w:p w14:paraId="031B7537">
      <w:pPr>
        <w:pStyle w:val="164"/>
      </w:pPr>
      <w:r>
        <w:t xml:space="preserve">      ↓</w:t>
      </w:r>
    </w:p>
    <w:p w14:paraId="3780F918">
      <w:pPr>
        <w:pStyle w:val="164"/>
      </w:pPr>
      <w:r>
        <w:t>persistent storage — lives outside the process</w:t>
      </w:r>
    </w:p>
    <w:p w14:paraId="5A54B124">
      <w:pPr>
        <w:spacing w:after="40"/>
      </w:pPr>
    </w:p>
    <w:p w14:paraId="6FF03F43">
      <w:pPr>
        <w:pStyle w:val="4"/>
        <w:keepNext/>
      </w:pPr>
      <w:r>
        <w:t>4.2 Fill in the comparison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2354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  <w:shd w:val="clear" w:color="auto" w:fill="D9E2F3"/>
          </w:tcPr>
          <w:p w14:paraId="67E89B4E">
            <w:r>
              <w:rPr>
                <w:b/>
                <w:sz w:val="20"/>
              </w:rPr>
              <w:t>Question</w:t>
            </w:r>
          </w:p>
        </w:tc>
        <w:tc>
          <w:tcPr>
            <w:tcW w:w="3137" w:type="dxa"/>
            <w:shd w:val="clear" w:color="auto" w:fill="D9E2F3"/>
          </w:tcPr>
          <w:p w14:paraId="6C8479FF">
            <w:r>
              <w:rPr>
                <w:b/>
                <w:sz w:val="20"/>
              </w:rPr>
              <w:t>In-Memory Storage</w:t>
            </w:r>
          </w:p>
        </w:tc>
        <w:tc>
          <w:tcPr>
            <w:tcW w:w="3137" w:type="dxa"/>
            <w:shd w:val="clear" w:color="auto" w:fill="D9E2F3"/>
          </w:tcPr>
          <w:p w14:paraId="501829E2">
            <w:r>
              <w:rPr>
                <w:b/>
                <w:sz w:val="20"/>
              </w:rPr>
              <w:t>MySQL</w:t>
            </w:r>
          </w:p>
        </w:tc>
      </w:tr>
      <w:tr w14:paraId="47CE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43CC897E">
            <w:r>
              <w:rPr>
                <w:sz w:val="20"/>
              </w:rPr>
              <w:t>Where is data stored?</w:t>
            </w:r>
          </w:p>
        </w:tc>
        <w:tc>
          <w:tcPr>
            <w:tcW w:w="3137" w:type="dxa"/>
          </w:tcPr>
          <w:p w14:paraId="681A9A98">
            <w:r>
              <w:rPr>
                <w:rFonts w:hint="eastAsia"/>
              </w:rPr>
              <w:t>Java 应用进程内存</w:t>
            </w:r>
          </w:p>
        </w:tc>
        <w:tc>
          <w:tcPr>
            <w:tcW w:w="3137" w:type="dxa"/>
          </w:tcPr>
          <w:p w14:paraId="7E69AD4A">
            <w:r>
              <w:rPr>
                <w:rFonts w:hint="eastAsia"/>
              </w:rPr>
              <w:t>独立 MySQL 磁盘，进程之外</w:t>
            </w:r>
          </w:p>
        </w:tc>
      </w:tr>
      <w:tr w14:paraId="60FB1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1E881504">
            <w:r>
              <w:rPr>
                <w:sz w:val="20"/>
              </w:rPr>
              <w:t>What happens after restart?</w:t>
            </w:r>
          </w:p>
        </w:tc>
        <w:tc>
          <w:tcPr>
            <w:tcW w:w="3137" w:type="dxa"/>
          </w:tcPr>
          <w:p w14:paraId="5AFBFBCC">
            <w:r>
              <w:rPr>
                <w:rFonts w:hint="eastAsia"/>
              </w:rPr>
              <w:t>全部数据丢失</w:t>
            </w:r>
          </w:p>
        </w:tc>
        <w:tc>
          <w:tcPr>
            <w:tcW w:w="3137" w:type="dxa"/>
          </w:tcPr>
          <w:p w14:paraId="210A555A">
            <w:r>
              <w:rPr>
                <w:rFonts w:hint="eastAsia"/>
              </w:rPr>
              <w:t>数据仍然保留</w:t>
            </w:r>
          </w:p>
        </w:tc>
      </w:tr>
      <w:tr w14:paraId="1094A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550D81E1">
            <w:r>
              <w:rPr>
                <w:sz w:val="20"/>
              </w:rPr>
              <w:t>Who owns the data lifetime?</w:t>
            </w:r>
          </w:p>
        </w:tc>
        <w:tc>
          <w:tcPr>
            <w:tcW w:w="3137" w:type="dxa"/>
          </w:tcPr>
          <w:p w14:paraId="18E0F73D">
            <w:r>
              <w:rPr>
                <w:rFonts w:hint="eastAsia"/>
              </w:rPr>
              <w:t>Java 应用进程</w:t>
            </w:r>
          </w:p>
        </w:tc>
        <w:tc>
          <w:tcPr>
            <w:tcW w:w="3137" w:type="dxa"/>
          </w:tcPr>
          <w:p w14:paraId="778229E2">
            <w:r>
              <w:rPr>
                <w:rFonts w:hint="eastAsia"/>
              </w:rPr>
              <w:t>MySQL 数据库服务</w:t>
            </w:r>
          </w:p>
        </w:tc>
      </w:tr>
      <w:tr w14:paraId="22F27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7" w:type="dxa"/>
          </w:tcPr>
          <w:p w14:paraId="37444E12">
            <w:r>
              <w:rPr>
                <w:sz w:val="20"/>
              </w:rPr>
              <w:t>Is it persistent?</w:t>
            </w:r>
          </w:p>
        </w:tc>
        <w:tc>
          <w:tcPr>
            <w:tcW w:w="3137" w:type="dxa"/>
          </w:tcPr>
          <w:p w14:paraId="283FD0A8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非持久，临时</w:t>
            </w:r>
          </w:p>
        </w:tc>
        <w:tc>
          <w:tcPr>
            <w:tcW w:w="3137" w:type="dxa"/>
          </w:tcPr>
          <w:p w14:paraId="1FFA0BA4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持续化存储</w:t>
            </w:r>
          </w:p>
        </w:tc>
      </w:tr>
    </w:tbl>
    <w:p w14:paraId="732FCA96">
      <w:pPr>
        <w:spacing w:after="40"/>
      </w:pPr>
    </w:p>
    <w:p w14:paraId="784BAF1A">
      <w:r>
        <w:rPr>
          <w:i/>
        </w:rPr>
        <w:t>(Hint: the third row is the deep one. With a List, the process owns the data's lifetime. With MySQL, the database owns it — your application is only a visitor.)</w:t>
      </w:r>
    </w:p>
    <w:p w14:paraId="33F7892D">
      <w:pPr>
        <w:pStyle w:val="4"/>
        <w:keepNext/>
        <w:shd w:val="clear" w:fill="FFF1DC"/>
      </w:pPr>
      <w:r>
        <w:t>Understanding Checkpoint (Mission Level 2, Task 1)</w:t>
      </w:r>
    </w:p>
    <w:p w14:paraId="1E385712">
      <w:pPr>
        <w:spacing w:after="80"/>
        <w:ind w:left="227"/>
      </w:pPr>
      <w:r>
        <w:t>Temporary meant:</w:t>
      </w:r>
    </w:p>
    <w:p w14:paraId="371AA7E6">
      <w:pPr>
        <w:spacing w:after="80"/>
        <w:ind w:left="227"/>
      </w:pPr>
      <w:r>
        <w:t>_</w:t>
      </w:r>
      <w:r>
        <w:rPr>
          <w:rFonts w:hint="eastAsia"/>
        </w:rPr>
        <w:t>数据只在程序运行期间存活；一旦应用停止，数据直接消失。</w:t>
      </w:r>
    </w:p>
    <w:p w14:paraId="461E17A9">
      <w:pPr>
        <w:spacing w:after="80"/>
        <w:ind w:left="227"/>
      </w:pPr>
    </w:p>
    <w:p w14:paraId="576C0C17">
      <w:pPr>
        <w:spacing w:after="80"/>
        <w:ind w:left="227"/>
      </w:pPr>
      <w:r>
        <w:t>Persistent means:</w:t>
      </w:r>
    </w:p>
    <w:p w14:paraId="454C2F68">
      <w:pPr>
        <w:pStyle w:val="148"/>
      </w:pPr>
      <w:r>
        <w:rPr>
          <w:rFonts w:hint="eastAsia"/>
        </w:rPr>
        <w:t>数据保存在程序进程之外；应用关闭、重启，数据仍然保留。</w:t>
      </w:r>
      <w:r>
        <w:rPr>
          <w:b/>
        </w:rPr>
        <w:t>Minimum Understanding anchor (from assessment):</w:t>
      </w:r>
      <w:r>
        <w:br w:type="textWrapping"/>
      </w:r>
      <w:r>
        <w:t>Temporary data lives only while the program runs and disappears on restart.</w:t>
      </w:r>
      <w:r>
        <w:br w:type="textWrapping"/>
      </w:r>
      <w:r>
        <w:t>Persistent data is stored outside the process (database) and survives restart.</w:t>
      </w:r>
    </w:p>
    <w:p w14:paraId="43FFD0B7">
      <w:pPr>
        <w:pStyle w:val="3"/>
        <w:keepNext/>
      </w:pPr>
      <w:r>
        <w:t>5. Part C — Give MyBlog a Memory</w:t>
      </w:r>
    </w:p>
    <w:p w14:paraId="7C5A02BA">
      <w:r>
        <w:t>The Week06 design, in one chain:</w:t>
      </w:r>
    </w:p>
    <w:p w14:paraId="25FC46B8">
      <w:pPr>
        <w:pStyle w:val="164"/>
      </w:pPr>
      <w:r>
        <w:t>MyBlog</w:t>
      </w:r>
    </w:p>
    <w:p w14:paraId="0AE647E0">
      <w:pPr>
        <w:pStyle w:val="164"/>
      </w:pPr>
      <w:r>
        <w:t xml:space="preserve">  ↓</w:t>
      </w:r>
    </w:p>
    <w:p w14:paraId="42C67F69">
      <w:pPr>
        <w:pStyle w:val="164"/>
      </w:pPr>
      <w:r>
        <w:t>needs Memory</w:t>
      </w:r>
    </w:p>
    <w:p w14:paraId="51C28825">
      <w:pPr>
        <w:pStyle w:val="164"/>
      </w:pPr>
      <w:r>
        <w:t xml:space="preserve">  ↓</w:t>
      </w:r>
    </w:p>
    <w:p w14:paraId="24C664C6">
      <w:pPr>
        <w:pStyle w:val="164"/>
      </w:pPr>
      <w:r>
        <w:t>persistent storage</w:t>
      </w:r>
    </w:p>
    <w:p w14:paraId="2E2B83F4">
      <w:pPr>
        <w:pStyle w:val="164"/>
      </w:pPr>
      <w:r>
        <w:t xml:space="preserve">  ↓</w:t>
      </w:r>
    </w:p>
    <w:p w14:paraId="14DA6434">
      <w:pPr>
        <w:pStyle w:val="164"/>
      </w:pPr>
      <w:r>
        <w:t>MySQL</w:t>
      </w:r>
    </w:p>
    <w:p w14:paraId="496F2682">
      <w:pPr>
        <w:spacing w:after="40"/>
      </w:pPr>
    </w:p>
    <w:p w14:paraId="005CF297">
      <w:r>
        <w:t>And the course's capability-first logic:</w:t>
      </w:r>
    </w:p>
    <w:p w14:paraId="7AE0556B">
      <w:pPr>
        <w:pStyle w:val="164"/>
      </w:pPr>
      <w:r>
        <w:t>Capability   →  Memory</w:t>
      </w:r>
    </w:p>
    <w:p w14:paraId="736F27EB">
      <w:pPr>
        <w:pStyle w:val="164"/>
      </w:pPr>
      <w:r>
        <w:t>Problem      →  Data disappears after restart</w:t>
      </w:r>
    </w:p>
    <w:p w14:paraId="25C4D428">
      <w:pPr>
        <w:pStyle w:val="164"/>
      </w:pPr>
      <w:r>
        <w:t>Technology   →  MySQL + MyBatis Plus</w:t>
      </w:r>
    </w:p>
    <w:p w14:paraId="6C1D3D6B">
      <w:pPr>
        <w:pStyle w:val="164"/>
      </w:pPr>
      <w:r>
        <w:t>Evidence     →  Data survives restart</w:t>
      </w:r>
    </w:p>
    <w:p w14:paraId="34479050">
      <w:pPr>
        <w:spacing w:after="40"/>
      </w:pPr>
    </w:p>
    <w:p w14:paraId="615900BF">
      <w:r>
        <w:rPr>
          <w:b/>
        </w:rPr>
        <w:t>Memory palace vocabulary</w:t>
      </w:r>
      <w:r>
        <w:t xml:space="preserve"> (use these words all week):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18B3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348BA1BE">
            <w:r>
              <w:rPr>
                <w:b/>
                <w:sz w:val="20"/>
              </w:rPr>
              <w:t>Piece</w:t>
            </w:r>
          </w:p>
        </w:tc>
        <w:tc>
          <w:tcPr>
            <w:tcW w:w="4706" w:type="dxa"/>
            <w:shd w:val="clear" w:color="auto" w:fill="D9E2F3"/>
          </w:tcPr>
          <w:p w14:paraId="60F537CD">
            <w:r>
              <w:rPr>
                <w:b/>
                <w:sz w:val="20"/>
              </w:rPr>
              <w:t>Role</w:t>
            </w:r>
          </w:p>
        </w:tc>
      </w:tr>
      <w:tr w14:paraId="433D6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DCE732E">
            <w:r>
              <w:rPr>
                <w:sz w:val="20"/>
              </w:rPr>
              <w:t>MySQL</w:t>
            </w:r>
          </w:p>
        </w:tc>
        <w:tc>
          <w:tcPr>
            <w:tcW w:w="4706" w:type="dxa"/>
          </w:tcPr>
          <w:p w14:paraId="3281D084">
            <w:r>
              <w:rPr>
                <w:sz w:val="20"/>
              </w:rPr>
              <w:t>the palace — lasting storage outside your process</w:t>
            </w:r>
          </w:p>
        </w:tc>
      </w:tr>
      <w:tr w14:paraId="159B4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5902FABC">
            <w:r>
              <w:rPr>
                <w:sz w:val="20"/>
              </w:rPr>
              <w:t>Table</w:t>
            </w:r>
          </w:p>
        </w:tc>
        <w:tc>
          <w:tcPr>
            <w:tcW w:w="4706" w:type="dxa"/>
          </w:tcPr>
          <w:p w14:paraId="58FABF31">
            <w:r>
              <w:rPr>
                <w:sz w:val="20"/>
              </w:rPr>
              <w:t>one room for one kind of memory (</w:t>
            </w:r>
            <w:r>
              <w:rPr>
                <w:rFonts w:ascii="Consolas" w:hAnsi="Consolas" w:eastAsia="Consolas"/>
                <w:sz w:val="20"/>
              </w:rPr>
              <w:t>message</w:t>
            </w:r>
            <w:r>
              <w:rPr>
                <w:sz w:val="20"/>
              </w:rPr>
              <w:t>)</w:t>
            </w:r>
          </w:p>
        </w:tc>
      </w:tr>
      <w:tr w14:paraId="33380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7406E0F">
            <w:r>
              <w:rPr>
                <w:sz w:val="20"/>
              </w:rPr>
              <w:t>Row</w:t>
            </w:r>
          </w:p>
        </w:tc>
        <w:tc>
          <w:tcPr>
            <w:tcW w:w="4706" w:type="dxa"/>
          </w:tcPr>
          <w:p w14:paraId="3CB0ED44">
            <w:r>
              <w:rPr>
                <w:sz w:val="20"/>
              </w:rPr>
              <w:t>one remembered message</w:t>
            </w:r>
          </w:p>
        </w:tc>
      </w:tr>
      <w:tr w14:paraId="0F85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7CE23B91">
            <w:r>
              <w:rPr>
                <w:sz w:val="20"/>
              </w:rPr>
              <w:t>Primary key</w:t>
            </w:r>
          </w:p>
        </w:tc>
        <w:tc>
          <w:tcPr>
            <w:tcW w:w="4706" w:type="dxa"/>
          </w:tcPr>
          <w:p w14:paraId="695253E7">
            <w:r>
              <w:rPr>
                <w:sz w:val="20"/>
              </w:rPr>
              <w:t>the stable identity of a memory</w:t>
            </w:r>
          </w:p>
        </w:tc>
      </w:tr>
      <w:tr w14:paraId="79B48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EBC1FBD">
            <w:r>
              <w:rPr>
                <w:sz w:val="20"/>
              </w:rPr>
              <w:t>Entity</w:t>
            </w:r>
          </w:p>
        </w:tc>
        <w:tc>
          <w:tcPr>
            <w:tcW w:w="4706" w:type="dxa"/>
          </w:tcPr>
          <w:p w14:paraId="6DA68B86">
            <w:r>
              <w:rPr>
                <w:sz w:val="20"/>
              </w:rPr>
              <w:t>the Java name of a stored memory</w:t>
            </w:r>
          </w:p>
        </w:tc>
      </w:tr>
      <w:tr w14:paraId="1378B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92104BF">
            <w:r>
              <w:rPr>
                <w:sz w:val="20"/>
              </w:rPr>
              <w:t>Mapper</w:t>
            </w:r>
          </w:p>
        </w:tc>
        <w:tc>
          <w:tcPr>
            <w:tcW w:w="4706" w:type="dxa"/>
          </w:tcPr>
          <w:p w14:paraId="10ABCEA9">
            <w:r>
              <w:rPr>
                <w:sz w:val="20"/>
              </w:rPr>
              <w:t>the bridge between Java and the palace</w:t>
            </w:r>
          </w:p>
        </w:tc>
      </w:tr>
    </w:tbl>
    <w:p w14:paraId="604FF6DD">
      <w:pPr>
        <w:spacing w:after="40"/>
      </w:pPr>
    </w:p>
    <w:p w14:paraId="7608489A">
      <w:pPr>
        <w:pStyle w:val="148"/>
      </w:pPr>
      <w:r>
        <w:rPr>
          <w:b/>
        </w:rPr>
        <w:t>Course standard:</w:t>
      </w:r>
      <w:r>
        <w:t xml:space="preserve"> this course uses </w:t>
      </w:r>
      <w:r>
        <w:rPr>
          <w:b/>
        </w:rPr>
        <w:t>MyBatis Plus</w:t>
      </w:r>
      <w:r>
        <w:t>, not JPA, for Week06.</w:t>
      </w:r>
      <w:r>
        <w:br w:type="textWrapping"/>
      </w:r>
      <w:r>
        <w:t xml:space="preserve">If AI or an old tutorial suggests JPA / </w:t>
      </w:r>
      <w:r>
        <w:rPr>
          <w:rFonts w:ascii="Consolas" w:hAnsi="Consolas" w:eastAsia="Consolas"/>
          <w:sz w:val="20"/>
        </w:rPr>
        <w:t>JpaRepository</w:t>
      </w:r>
      <w:r>
        <w:t>, decline politely and stay on the course path.</w:t>
      </w:r>
    </w:p>
    <w:p w14:paraId="7ED3DECA">
      <w:pPr>
        <w:pStyle w:val="3"/>
        <w:keepNext/>
      </w:pPr>
      <w:r>
        <w:t>6. Part D — Connect Entity to Table</w:t>
      </w:r>
    </w:p>
    <w:p w14:paraId="3C364205">
      <w:pPr>
        <w:pStyle w:val="4"/>
        <w:keepNext/>
      </w:pPr>
      <w:r>
        <w:t>6.1 The mapping idea</w:t>
      </w:r>
    </w:p>
    <w:p w14:paraId="0D3B52B1">
      <w:pPr>
        <w:pStyle w:val="164"/>
      </w:pPr>
      <w:r>
        <w:t>Java Entity                 Database Table</w:t>
      </w:r>
    </w:p>
    <w:p w14:paraId="15896D64">
      <w:pPr>
        <w:pStyle w:val="164"/>
      </w:pPr>
      <w:r>
        <w:t>┌─────────────────┐         ┌──────────────────┐</w:t>
      </w:r>
    </w:p>
    <w:p w14:paraId="69AB8E00">
      <w:pPr>
        <w:pStyle w:val="164"/>
      </w:pPr>
      <w:r>
        <w:t>│ class Message   │  ←──→   │ table: message   │</w:t>
      </w:r>
    </w:p>
    <w:p w14:paraId="105A24B9">
      <w:pPr>
        <w:pStyle w:val="164"/>
      </w:pPr>
      <w:r>
        <w:t>│   Long id       │  ←──→   │   id             │</w:t>
      </w:r>
    </w:p>
    <w:p w14:paraId="6423CEB8">
      <w:pPr>
        <w:pStyle w:val="164"/>
      </w:pPr>
      <w:r>
        <w:t>│   String content│  ←──→   │   content        │</w:t>
      </w:r>
    </w:p>
    <w:p w14:paraId="48E7B9A7">
      <w:pPr>
        <w:pStyle w:val="164"/>
      </w:pPr>
      <w:r>
        <w:t>│   createdAt     │  ←──→   │   created_at     │</w:t>
      </w:r>
    </w:p>
    <w:p w14:paraId="4B6C843F">
      <w:pPr>
        <w:pStyle w:val="164"/>
      </w:pPr>
      <w:r>
        <w:t>└─────────────────┘         └──────────────────┘</w:t>
      </w:r>
    </w:p>
    <w:p w14:paraId="09E409F3">
      <w:pPr>
        <w:spacing w:after="40"/>
      </w:pPr>
    </w:p>
    <w:p w14:paraId="3BB6A2E8">
      <w:r>
        <w:t>One Java object ↔ one row. One class ↔ one table.</w:t>
      </w:r>
    </w:p>
    <w:p w14:paraId="3F64584A">
      <w:pPr>
        <w:pStyle w:val="4"/>
        <w:keepNext/>
      </w:pPr>
      <w:r>
        <w:t>6.2 Exercise — your field map (Mission Level 2, Task 3)</w:t>
      </w:r>
    </w:p>
    <w:p w14:paraId="318C74D9">
      <w:r>
        <w:t xml:space="preserve">Open your actual </w:t>
      </w:r>
      <w:r>
        <w:rPr>
          <w:rFonts w:ascii="Consolas" w:hAnsi="Consolas" w:eastAsia="Consolas"/>
          <w:sz w:val="20"/>
        </w:rPr>
        <w:t>Message</w:t>
      </w:r>
      <w:r>
        <w:t xml:space="preserve"> class and your actual table. Complete: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1631B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6A6FA43A">
            <w:r>
              <w:rPr>
                <w:b/>
                <w:sz w:val="20"/>
              </w:rPr>
              <w:t>Java field</w:t>
            </w:r>
          </w:p>
        </w:tc>
        <w:tc>
          <w:tcPr>
            <w:tcW w:w="4706" w:type="dxa"/>
            <w:shd w:val="clear" w:color="auto" w:fill="D9E2F3"/>
          </w:tcPr>
          <w:p w14:paraId="4C8FAF83">
            <w:r>
              <w:rPr>
                <w:b/>
                <w:sz w:val="20"/>
              </w:rPr>
              <w:t>Database column</w:t>
            </w:r>
          </w:p>
        </w:tc>
      </w:tr>
      <w:tr w14:paraId="2C42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4D5F2A0">
            <w:r>
              <w:rPr>
                <w:rFonts w:ascii="Consolas" w:hAnsi="Consolas" w:eastAsia="Consolas"/>
                <w:sz w:val="20"/>
              </w:rPr>
              <w:t>id</w:t>
            </w:r>
          </w:p>
        </w:tc>
        <w:tc>
          <w:tcPr>
            <w:tcW w:w="4706" w:type="dxa"/>
          </w:tcPr>
          <w:p w14:paraId="39721FF4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</w:tr>
      <w:tr w14:paraId="51B2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249C569A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concent</w:t>
            </w:r>
          </w:p>
        </w:tc>
        <w:tc>
          <w:tcPr>
            <w:tcW w:w="4706" w:type="dxa"/>
          </w:tcPr>
          <w:p w14:paraId="32812DA7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content</w:t>
            </w:r>
          </w:p>
        </w:tc>
      </w:tr>
      <w:tr w14:paraId="1D36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6E95A2CE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createdAt</w:t>
            </w:r>
          </w:p>
        </w:tc>
        <w:tc>
          <w:tcPr>
            <w:tcW w:w="4706" w:type="dxa"/>
          </w:tcPr>
          <w:p w14:paraId="0D1F3A6D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Created_at</w:t>
            </w:r>
          </w:p>
        </w:tc>
      </w:tr>
    </w:tbl>
    <w:p w14:paraId="19599121">
      <w:pPr>
        <w:spacing w:after="40"/>
      </w:pPr>
    </w:p>
    <w:p w14:paraId="3A60E4D5">
      <w:pPr>
        <w:pStyle w:val="148"/>
      </w:pPr>
      <w:r>
        <w:t xml:space="preserve">Use </w:t>
      </w:r>
      <w:r>
        <w:rPr>
          <w:b/>
        </w:rPr>
        <w:t>your</w:t>
      </w:r>
      <w:r>
        <w:t xml:space="preserve"> project's real fields. If you personalized your message model in earlier weeks, your map will have more rows — that is good.</w:t>
      </w:r>
    </w:p>
    <w:p w14:paraId="7B055528">
      <w:pPr>
        <w:pStyle w:val="4"/>
        <w:keepNext/>
      </w:pPr>
      <w:r>
        <w:t>6.3 The two annotations you actually need</w:t>
      </w:r>
    </w:p>
    <w:p w14:paraId="1E9A6123">
      <w:pPr>
        <w:pStyle w:val="164"/>
      </w:pPr>
      <w:r>
        <w:t>@TableName("message")   // "this Java class lives in the message table"</w:t>
      </w:r>
    </w:p>
    <w:p w14:paraId="7477B610">
      <w:pPr>
        <w:pStyle w:val="164"/>
      </w:pPr>
      <w:r>
        <w:t>public class Message {</w:t>
      </w:r>
    </w:p>
    <w:p w14:paraId="75F3C465">
      <w:pPr>
        <w:pStyle w:val="164"/>
      </w:pPr>
      <w:r>
        <w:t xml:space="preserve"> </w:t>
      </w:r>
    </w:p>
    <w:p w14:paraId="095B311F">
      <w:pPr>
        <w:pStyle w:val="164"/>
      </w:pPr>
      <w:r>
        <w:t xml:space="preserve">    @TableId(type = IdType.AUTO)   // "this field is the primary key; MySQL auto-increments it"</w:t>
      </w:r>
    </w:p>
    <w:p w14:paraId="23E83908">
      <w:pPr>
        <w:pStyle w:val="164"/>
      </w:pPr>
      <w:r>
        <w:t xml:space="preserve">    private Long id;</w:t>
      </w:r>
    </w:p>
    <w:p w14:paraId="0FCCE6FA">
      <w:pPr>
        <w:pStyle w:val="164"/>
      </w:pPr>
      <w:r>
        <w:t xml:space="preserve"> </w:t>
      </w:r>
    </w:p>
    <w:p w14:paraId="4D3393DA">
      <w:pPr>
        <w:pStyle w:val="164"/>
      </w:pPr>
      <w:r>
        <w:t xml:space="preserve">    private String content;</w:t>
      </w:r>
    </w:p>
    <w:p w14:paraId="0813F019">
      <w:pPr>
        <w:pStyle w:val="164"/>
      </w:pPr>
      <w:r>
        <w:t xml:space="preserve"> </w:t>
      </w:r>
    </w:p>
    <w:p w14:paraId="42754EBA">
      <w:pPr>
        <w:pStyle w:val="164"/>
      </w:pPr>
      <w:r>
        <w:t xml:space="preserve">    private LocalDateTime createdAt;</w:t>
      </w:r>
    </w:p>
    <w:p w14:paraId="739920DD">
      <w:pPr>
        <w:pStyle w:val="164"/>
      </w:pPr>
      <w:r>
        <w:t>}</w:t>
      </w:r>
    </w:p>
    <w:p w14:paraId="54FD9F57">
      <w:pPr>
        <w:spacing w:after="40"/>
      </w:pPr>
    </w:p>
    <w:p w14:paraId="0A046D16">
      <w:pPr>
        <w:pStyle w:val="16"/>
      </w:pPr>
      <w:r>
        <w:rPr>
          <w:rFonts w:ascii="Consolas" w:hAnsi="Consolas" w:eastAsia="Consolas"/>
          <w:sz w:val="20"/>
        </w:rPr>
        <w:t>@TableName</w:t>
      </w:r>
      <w:r>
        <w:t xml:space="preserve"> — tells MyBatis Plus which table this entity maps to (needed when the class name and table name differ or to be explicit).</w:t>
      </w:r>
    </w:p>
    <w:p w14:paraId="23813668">
      <w:pPr>
        <w:pStyle w:val="16"/>
      </w:pPr>
      <w:r>
        <w:rPr>
          <w:rFonts w:ascii="Consolas" w:hAnsi="Consolas" w:eastAsia="Consolas"/>
          <w:sz w:val="20"/>
        </w:rPr>
        <w:t>@TableId</w:t>
      </w:r>
      <w:r>
        <w:t xml:space="preserve"> — marks the primary key; </w:t>
      </w:r>
      <w:r>
        <w:rPr>
          <w:rFonts w:ascii="Consolas" w:hAnsi="Consolas" w:eastAsia="Consolas"/>
          <w:sz w:val="20"/>
        </w:rPr>
        <w:t>IdType.AUTO</w:t>
      </w:r>
      <w:r>
        <w:t xml:space="preserve"> matches </w:t>
      </w:r>
      <w:r>
        <w:rPr>
          <w:rFonts w:ascii="Consolas" w:hAnsi="Consolas" w:eastAsia="Consolas"/>
          <w:sz w:val="20"/>
        </w:rPr>
        <w:t>AUTO_INCREMENT</w:t>
      </w:r>
      <w:r>
        <w:t xml:space="preserve"> in SQL.</w:t>
      </w:r>
    </w:p>
    <w:p w14:paraId="10D7C61E">
      <w:pPr>
        <w:pStyle w:val="148"/>
      </w:pPr>
      <w:r>
        <w:t>That is all the annotation theory you need this week. This is not an annotation reference manual — it is a name-tag system between Java and MySQL.</w:t>
      </w:r>
    </w:p>
    <w:p w14:paraId="1A4C3477">
      <w:pPr>
        <w:pStyle w:val="4"/>
        <w:keepNext/>
      </w:pPr>
      <w:r>
        <w:t>Understanding question</w:t>
      </w:r>
    </w:p>
    <w:p w14:paraId="6611C775">
      <w:pPr>
        <w:pStyle w:val="148"/>
      </w:pPr>
      <w:r>
        <w:t xml:space="preserve">If you renamed the Java field </w:t>
      </w:r>
      <w:r>
        <w:rPr>
          <w:rFonts w:ascii="Consolas" w:hAnsi="Consolas" w:eastAsia="Consolas"/>
          <w:sz w:val="20"/>
        </w:rPr>
        <w:t>content</w:t>
      </w:r>
      <w:r>
        <w:t xml:space="preserve"> to </w:t>
      </w:r>
      <w:r>
        <w:rPr>
          <w:rFonts w:ascii="Consolas" w:hAnsi="Consolas" w:eastAsia="Consolas"/>
          <w:sz w:val="20"/>
        </w:rPr>
        <w:t>text</w:t>
      </w:r>
      <w:r>
        <w:t xml:space="preserve"> but did nothing else, what would break, and why?</w:t>
      </w:r>
    </w:p>
    <w:p w14:paraId="5FA55D94">
      <w:pPr>
        <w:pStyle w:val="3"/>
        <w:keepNext/>
      </w:pPr>
      <w:r>
        <w:t>7. Part E — Configure MySQL</w:t>
      </w:r>
    </w:p>
    <w:p w14:paraId="1524B1C9">
      <w:pPr>
        <w:pStyle w:val="148"/>
      </w:pPr>
      <w:r>
        <w:t xml:space="preserve">Placeholders look like </w:t>
      </w:r>
      <w:r>
        <w:rPr>
          <w:rFonts w:ascii="Consolas" w:hAnsi="Consolas" w:eastAsia="Consolas"/>
          <w:sz w:val="20"/>
        </w:rPr>
        <w:t>&lt;this&gt;</w:t>
      </w:r>
      <w:r>
        <w:t>. Replace them with your own local values.</w:t>
      </w:r>
      <w:r>
        <w:br w:type="textWrapping"/>
      </w:r>
      <w:r>
        <w:rPr>
          <w:b/>
        </w:rPr>
        <w:t>Do not invent credentials</w:t>
      </w:r>
      <w:r>
        <w:t xml:space="preserve"> — use the username/password of your own MySQL installation.</w:t>
      </w:r>
    </w:p>
    <w:p w14:paraId="2D7AF86C">
      <w:pPr>
        <w:pStyle w:val="4"/>
        <w:keepNext/>
        <w:shd w:val="clear" w:fill="E8F0FA"/>
      </w:pPr>
      <w:r>
        <w:t>Task E1 — Start MySQL and create the database</w:t>
      </w:r>
    </w:p>
    <w:p w14:paraId="022333BC">
      <w:r>
        <w:rPr>
          <w:b/>
        </w:rPr>
        <w:t>Goal:</w:t>
      </w:r>
      <w:r>
        <w:t xml:space="preserve"> a living palace exists before MyBlog tries to enter it.</w:t>
      </w:r>
    </w:p>
    <w:p w14:paraId="3614DA05">
      <w:r>
        <w:rPr>
          <w:b/>
        </w:rPr>
        <w:t>Steps:</w:t>
      </w:r>
    </w:p>
    <w:p w14:paraId="6A81A6D2">
      <w:pPr>
        <w:spacing w:after="60"/>
        <w:ind w:left="283"/>
      </w:pPr>
      <w:r>
        <w:t xml:space="preserve">1.  Make sure the MySQL server is running (Windows: check Services / </w:t>
      </w:r>
      <w:r>
        <w:rPr>
          <w:rFonts w:ascii="Consolas" w:hAnsi="Consolas" w:eastAsia="Consolas"/>
          <w:sz w:val="20"/>
        </w:rPr>
        <w:t>net start</w:t>
      </w:r>
      <w:r>
        <w:t xml:space="preserve"> for your MySQL service name).</w:t>
      </w:r>
    </w:p>
    <w:p w14:paraId="320B190C">
      <w:pPr>
        <w:spacing w:after="60"/>
        <w:ind w:left="283"/>
      </w:pPr>
      <w:r>
        <w:t>2.  Log in with your client, then run:</w:t>
      </w:r>
    </w:p>
    <w:p w14:paraId="58768BCE">
      <w:pPr>
        <w:pStyle w:val="164"/>
      </w:pPr>
      <w:r>
        <w:t>CREATE DATABASE IF NOT EXISTS myblog DEFAULT CHARACTER SET utf8mb4;</w:t>
      </w:r>
    </w:p>
    <w:p w14:paraId="6B5ABB6C">
      <w:pPr>
        <w:spacing w:after="40"/>
      </w:pPr>
    </w:p>
    <w:p w14:paraId="093BDBA6">
      <w:r>
        <w:rPr>
          <w:b/>
        </w:rPr>
        <w:t>Expected result:</w:t>
      </w:r>
      <w:r>
        <w:t xml:space="preserve"> </w:t>
      </w:r>
      <w:r>
        <w:rPr>
          <w:rFonts w:ascii="Consolas" w:hAnsi="Consolas" w:eastAsia="Consolas"/>
          <w:sz w:val="20"/>
        </w:rPr>
        <w:t>Query OK</w:t>
      </w:r>
      <w:r>
        <w:t xml:space="preserve"> (or "1 row affected").</w:t>
      </w:r>
    </w:p>
    <w:p w14:paraId="1DB8387E">
      <w:r>
        <w:rPr>
          <w:b/>
        </w:rPr>
        <w:t>Verification:</w:t>
      </w:r>
    </w:p>
    <w:p w14:paraId="0967DA9D">
      <w:pPr>
        <w:pStyle w:val="164"/>
      </w:pPr>
      <w:r>
        <w:t>SHOW DATABASES;</w:t>
      </w:r>
    </w:p>
    <w:p w14:paraId="640C3A3E">
      <w:pPr>
        <w:spacing w:after="40"/>
      </w:pPr>
    </w:p>
    <w:p w14:paraId="0B55736F">
      <w:r>
        <w:rPr>
          <w:rFonts w:ascii="Consolas" w:hAnsi="Consolas" w:eastAsia="Consolas"/>
          <w:sz w:val="20"/>
        </w:rPr>
        <w:t>myblog</w:t>
      </w:r>
      <w:r>
        <w:t xml:space="preserve"> appears in the list.</w:t>
      </w:r>
    </w:p>
    <w:p w14:paraId="3EA854BE">
      <w:pPr>
        <w:pStyle w:val="4"/>
        <w:keepNext/>
        <w:shd w:val="clear" w:fill="E8F0FA"/>
      </w:pPr>
      <w:r>
        <w:t xml:space="preserve">Task E2 — Create the </w:t>
      </w:r>
      <w:r>
        <w:rPr>
          <w:rFonts w:ascii="Consolas" w:hAnsi="Consolas" w:eastAsia="Consolas"/>
          <w:sz w:val="20"/>
        </w:rPr>
        <w:t>message</w:t>
      </w:r>
      <w:r>
        <w:t xml:space="preserve"> table</w:t>
      </w:r>
    </w:p>
    <w:p w14:paraId="7D33C2A4">
      <w:r>
        <w:rPr>
          <w:b/>
        </w:rPr>
        <w:t>Steps:</w:t>
      </w:r>
    </w:p>
    <w:p w14:paraId="2A38516C">
      <w:pPr>
        <w:pStyle w:val="164"/>
      </w:pPr>
      <w:r>
        <w:t>USE myblog;</w:t>
      </w:r>
    </w:p>
    <w:p w14:paraId="757040EF">
      <w:pPr>
        <w:pStyle w:val="164"/>
      </w:pPr>
      <w:r>
        <w:t xml:space="preserve"> </w:t>
      </w:r>
    </w:p>
    <w:p w14:paraId="3E5D7FCE">
      <w:pPr>
        <w:pStyle w:val="164"/>
      </w:pPr>
      <w:r>
        <w:t>CREATE TABLE IF NOT EXISTS message (</w:t>
      </w:r>
    </w:p>
    <w:p w14:paraId="3F463F5A">
      <w:pPr>
        <w:pStyle w:val="164"/>
      </w:pPr>
      <w:r>
        <w:t xml:space="preserve">  id BIGINT PRIMARY KEY AUTO_INCREMENT,</w:t>
      </w:r>
    </w:p>
    <w:p w14:paraId="604ED661">
      <w:pPr>
        <w:pStyle w:val="164"/>
      </w:pPr>
      <w:r>
        <w:t xml:space="preserve">  content VARCHAR(1000) NOT NULL,</w:t>
      </w:r>
    </w:p>
    <w:p w14:paraId="2F28D3EB">
      <w:pPr>
        <w:pStyle w:val="164"/>
      </w:pPr>
      <w:r>
        <w:t xml:space="preserve">  created_at DATETIME NULL</w:t>
      </w:r>
    </w:p>
    <w:p w14:paraId="0DFB0242">
      <w:pPr>
        <w:pStyle w:val="164"/>
      </w:pPr>
      <w:r>
        <w:t>);</w:t>
      </w:r>
    </w:p>
    <w:p w14:paraId="05DDC066">
      <w:pPr>
        <w:spacing w:after="40"/>
      </w:pPr>
    </w:p>
    <w:p w14:paraId="11BA7672">
      <w:pPr>
        <w:pStyle w:val="148"/>
      </w:pPr>
      <w:r>
        <w:t>Adjust column names if your personalized fields need them — but keep the Java entity and the table consistent with each other (Part D).</w:t>
      </w:r>
    </w:p>
    <w:p w14:paraId="5378C696">
      <w:r>
        <w:rPr>
          <w:b/>
        </w:rPr>
        <w:t>Verification:</w:t>
      </w:r>
    </w:p>
    <w:p w14:paraId="25C88374">
      <w:pPr>
        <w:pStyle w:val="164"/>
      </w:pPr>
      <w:r>
        <w:t>SHOW TABLES;</w:t>
      </w:r>
    </w:p>
    <w:p w14:paraId="15303127">
      <w:pPr>
        <w:pStyle w:val="164"/>
      </w:pPr>
      <w:r>
        <w:t>DESCRIBE message;</w:t>
      </w:r>
    </w:p>
    <w:p w14:paraId="6DD99C5B">
      <w:pPr>
        <w:spacing w:after="40"/>
      </w:pPr>
    </w:p>
    <w:p w14:paraId="7B3F2CC1">
      <w:r>
        <w:t xml:space="preserve">You see the </w:t>
      </w:r>
      <w:r>
        <w:rPr>
          <w:rFonts w:ascii="Consolas" w:hAnsi="Consolas" w:eastAsia="Consolas"/>
          <w:sz w:val="20"/>
        </w:rPr>
        <w:t>message</w:t>
      </w:r>
      <w:r>
        <w:t xml:space="preserve"> table and its columns.</w:t>
      </w:r>
    </w:p>
    <w:p w14:paraId="4B3F386E">
      <w:r>
        <w:rPr>
          <w:b/>
        </w:rPr>
        <w:t>Common problem:</w:t>
      </w:r>
      <w:r>
        <w:t xml:space="preserve"> </w:t>
      </w:r>
      <w:r>
        <w:rPr>
          <w:rFonts w:ascii="Consolas" w:hAnsi="Consolas" w:eastAsia="Consolas"/>
          <w:sz w:val="20"/>
        </w:rPr>
        <w:t>Table doesn't exist</w:t>
      </w:r>
      <w:r>
        <w:t xml:space="preserve"> later almost always means the SQL ran in a </w:t>
      </w:r>
      <w:r>
        <w:rPr>
          <w:b/>
        </w:rPr>
        <w:t>different database</w:t>
      </w:r>
      <w:r>
        <w:t xml:space="preserve"> than the one in your datasource URL. Check </w:t>
      </w:r>
      <w:r>
        <w:rPr>
          <w:rFonts w:ascii="Consolas" w:hAnsi="Consolas" w:eastAsia="Consolas"/>
          <w:sz w:val="20"/>
        </w:rPr>
        <w:t>USE myblog;</w:t>
      </w:r>
      <w:r>
        <w:t xml:space="preserve"> and check the URL below.</w:t>
      </w:r>
    </w:p>
    <w:p w14:paraId="538C0C86">
      <w:pPr>
        <w:pStyle w:val="4"/>
        <w:keepNext/>
        <w:shd w:val="clear" w:fill="E8F0FA"/>
      </w:pPr>
      <w:r>
        <w:t>Task E3 — Configure the Spring Boot datasource</w:t>
      </w:r>
    </w:p>
    <w:p w14:paraId="7FDD53D0">
      <w:r>
        <w:rPr>
          <w:b/>
        </w:rPr>
        <w:t>Why:</w:t>
      </w:r>
      <w:r>
        <w:t xml:space="preserve"> without a living connection, MyBlog has no path into the memory palace.</w:t>
      </w:r>
    </w:p>
    <w:p w14:paraId="3388DA95">
      <w:r>
        <w:rPr>
          <w:b/>
        </w:rPr>
        <w:t>Steps:</w:t>
      </w:r>
      <w:r>
        <w:t xml:space="preserve"> in </w:t>
      </w:r>
      <w:r>
        <w:rPr>
          <w:rFonts w:ascii="Consolas" w:hAnsi="Consolas" w:eastAsia="Consolas"/>
          <w:sz w:val="20"/>
        </w:rPr>
        <w:t>application.yml</w:t>
      </w:r>
      <w:r>
        <w:t xml:space="preserve"> (or the equivalent </w:t>
      </w:r>
      <w:r>
        <w:rPr>
          <w:rFonts w:ascii="Consolas" w:hAnsi="Consolas" w:eastAsia="Consolas"/>
          <w:sz w:val="20"/>
        </w:rPr>
        <w:t>.properties</w:t>
      </w:r>
      <w:r>
        <w:t>), add/adjust:</w:t>
      </w:r>
    </w:p>
    <w:p w14:paraId="678A326B">
      <w:pPr>
        <w:pStyle w:val="164"/>
      </w:pPr>
      <w:r>
        <w:t>spring:</w:t>
      </w:r>
    </w:p>
    <w:p w14:paraId="6CEF3861">
      <w:pPr>
        <w:pStyle w:val="164"/>
      </w:pPr>
      <w:r>
        <w:t xml:space="preserve">  datasource:</w:t>
      </w:r>
    </w:p>
    <w:p w14:paraId="179CB6FC">
      <w:pPr>
        <w:pStyle w:val="164"/>
      </w:pPr>
      <w:r>
        <w:t xml:space="preserve">    url: jdbc:mysql://localhost:3306/myblog?useUnicode=true&amp;characterEncoding=utf8&amp;serverTimezone=Asia/Shanghai</w:t>
      </w:r>
    </w:p>
    <w:p w14:paraId="4045CDBE">
      <w:pPr>
        <w:pStyle w:val="164"/>
      </w:pPr>
      <w:r>
        <w:t xml:space="preserve">    username: &lt;your-mysql-username&gt;</w:t>
      </w:r>
    </w:p>
    <w:p w14:paraId="364050FD">
      <w:pPr>
        <w:pStyle w:val="164"/>
      </w:pPr>
      <w:r>
        <w:t xml:space="preserve">    password: &lt;your-mysql-password&gt;</w:t>
      </w:r>
    </w:p>
    <w:p w14:paraId="4807872C">
      <w:pPr>
        <w:pStyle w:val="164"/>
      </w:pPr>
      <w:r>
        <w:t xml:space="preserve">    driver-class-name: com.mysql.cj.jdbc.Driver</w:t>
      </w:r>
    </w:p>
    <w:p w14:paraId="34F55C59">
      <w:pPr>
        <w:spacing w:after="40"/>
      </w:pPr>
    </w:p>
    <w:p w14:paraId="36E56A7D">
      <w:r>
        <w:t xml:space="preserve">Also confirm your project has the MyBatis Plus starter and the MySQL driver in </w:t>
      </w:r>
      <w:r>
        <w:rPr>
          <w:rFonts w:ascii="Consolas" w:hAnsi="Consolas" w:eastAsia="Consolas"/>
          <w:sz w:val="20"/>
        </w:rPr>
        <w:t>pom.xml</w:t>
      </w:r>
      <w:r>
        <w:t xml:space="preserve"> (course-standard dependencies for Week06).</w:t>
      </w:r>
    </w:p>
    <w:p w14:paraId="7D7CAEEF">
      <w:r>
        <w:rPr>
          <w:b/>
        </w:rPr>
        <w:t>Expected result:</w:t>
      </w:r>
      <w:r>
        <w:t xml:space="preserve"> the application </w:t>
      </w:r>
      <w:r>
        <w:rPr>
          <w:b/>
        </w:rPr>
        <w:t>starts</w:t>
      </w:r>
      <w:r>
        <w:t xml:space="preserve"> with no datasource errors in the console.</w:t>
      </w:r>
    </w:p>
    <w:p w14:paraId="62A62AA9">
      <w:r>
        <w:rPr>
          <w:b/>
        </w:rPr>
        <w:t>Verification:</w:t>
      </w:r>
    </w:p>
    <w:p w14:paraId="6AE43558">
      <w:pPr>
        <w:spacing w:after="40"/>
        <w:ind w:left="283"/>
      </w:pPr>
      <w:r>
        <w:rPr>
          <w:sz w:val="22"/>
        </w:rPr>
        <w:t xml:space="preserve">☐  </w:t>
      </w:r>
      <w:r>
        <w:t>Application reaches "Started ...Application" without connection exceptions</w:t>
      </w:r>
    </w:p>
    <w:p w14:paraId="117D5B8F">
      <w:pPr>
        <w:spacing w:after="40"/>
        <w:ind w:left="283"/>
      </w:pPr>
      <w:r>
        <w:rPr>
          <w:sz w:val="22"/>
        </w:rPr>
        <w:t xml:space="preserve">☐  </w:t>
      </w:r>
      <w:r>
        <w:t>No "Communications link failure"</w:t>
      </w:r>
    </w:p>
    <w:p w14:paraId="65E7995F">
      <w:pPr>
        <w:spacing w:after="40"/>
        <w:ind w:left="283"/>
      </w:pPr>
      <w:r>
        <w:rPr>
          <w:sz w:val="22"/>
        </w:rPr>
        <w:t xml:space="preserve">☐  </w:t>
      </w:r>
      <w:r>
        <w:t>No "Access denied for user"</w:t>
      </w:r>
    </w:p>
    <w:p w14:paraId="298C8245">
      <w:pPr>
        <w:spacing w:after="40"/>
      </w:pPr>
    </w:p>
    <w:p w14:paraId="67A82B03">
      <w:r>
        <w:rPr>
          <w:b/>
        </w:rPr>
        <w:t>Failure symptoms → first checks: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1B64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  <w:shd w:val="clear" w:color="auto" w:fill="D9E2F3"/>
          </w:tcPr>
          <w:p w14:paraId="7A1D6384">
            <w:r>
              <w:rPr>
                <w:b/>
                <w:sz w:val="20"/>
              </w:rPr>
              <w:t>Symptom at startup</w:t>
            </w:r>
          </w:p>
        </w:tc>
        <w:tc>
          <w:tcPr>
            <w:tcW w:w="4706" w:type="dxa"/>
            <w:shd w:val="clear" w:color="auto" w:fill="D9E2F3"/>
          </w:tcPr>
          <w:p w14:paraId="1445294E">
            <w:r>
              <w:rPr>
                <w:b/>
                <w:sz w:val="20"/>
              </w:rPr>
              <w:t>First thing to check</w:t>
            </w:r>
          </w:p>
        </w:tc>
      </w:tr>
      <w:tr w14:paraId="0AC5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33594E87">
            <w:r>
              <w:rPr>
                <w:sz w:val="20"/>
              </w:rPr>
              <w:t>Communications link failure</w:t>
            </w:r>
          </w:p>
        </w:tc>
        <w:tc>
          <w:tcPr>
            <w:tcW w:w="4706" w:type="dxa"/>
          </w:tcPr>
          <w:p w14:paraId="1ADF1DE9">
            <w:r>
              <w:rPr>
                <w:sz w:val="20"/>
              </w:rPr>
              <w:t>Is MySQL running? Host/port correct?</w:t>
            </w:r>
          </w:p>
        </w:tc>
      </w:tr>
      <w:tr w14:paraId="6B0F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174E2E4E">
            <w:r>
              <w:rPr>
                <w:sz w:val="20"/>
              </w:rPr>
              <w:t>Access denied for user</w:t>
            </w:r>
          </w:p>
        </w:tc>
        <w:tc>
          <w:tcPr>
            <w:tcW w:w="4706" w:type="dxa"/>
          </w:tcPr>
          <w:p w14:paraId="29CA271F">
            <w:r>
              <w:rPr>
                <w:sz w:val="20"/>
              </w:rPr>
              <w:t>Username/password match your local MySQL?</w:t>
            </w:r>
          </w:p>
        </w:tc>
      </w:tr>
      <w:tr w14:paraId="7E177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6" w:type="dxa"/>
          </w:tcPr>
          <w:p w14:paraId="01D20719">
            <w:r>
              <w:rPr>
                <w:sz w:val="20"/>
              </w:rPr>
              <w:t>Unknown database 'myblog'</w:t>
            </w:r>
          </w:p>
        </w:tc>
        <w:tc>
          <w:tcPr>
            <w:tcW w:w="4706" w:type="dxa"/>
          </w:tcPr>
          <w:p w14:paraId="35C98207">
            <w:r>
              <w:rPr>
                <w:sz w:val="20"/>
              </w:rPr>
              <w:t>Did Task E1 actually run? Same name in URL?</w:t>
            </w:r>
          </w:p>
        </w:tc>
      </w:tr>
    </w:tbl>
    <w:p w14:paraId="2028B76C">
      <w:pPr>
        <w:spacing w:after="40"/>
      </w:pPr>
    </w:p>
    <w:p w14:paraId="07F224F7">
      <w:pPr>
        <w:pStyle w:val="148"/>
      </w:pPr>
      <w:r>
        <w:rPr>
          <w:b/>
        </w:rPr>
        <w:t>Teaching moment:</w:t>
      </w:r>
      <w:r>
        <w:t xml:space="preserve"> if startup fails on the first try, that is normal and useful. Read the error. Fix </w:t>
      </w:r>
      <w:r>
        <w:rPr>
          <w:b/>
        </w:rPr>
        <w:t>one</w:t>
      </w:r>
      <w:r>
        <w:t xml:space="preserve"> thing. Start again. (Part K formalizes this loop.)</w:t>
      </w:r>
    </w:p>
    <w:p w14:paraId="209514CC">
      <w:pPr>
        <w:pStyle w:val="3"/>
        <w:keepNext/>
      </w:pPr>
      <w:r>
        <w:t>8. Part F — Add MyBatis Plus Mapper</w:t>
      </w:r>
    </w:p>
    <w:p w14:paraId="30CC62A8">
      <w:pPr>
        <w:pStyle w:val="4"/>
        <w:keepNext/>
      </w:pPr>
      <w:r>
        <w:t>8.1 Why a Mapper</w:t>
      </w:r>
    </w:p>
    <w:p w14:paraId="5D1FD39D">
      <w:pPr>
        <w:pStyle w:val="148"/>
      </w:pPr>
      <w:r>
        <w:t>The application needs a bridge between Java objects and the database.</w:t>
      </w:r>
    </w:p>
    <w:p w14:paraId="2FE64C81">
      <w:pPr>
        <w:pStyle w:val="164"/>
      </w:pPr>
      <w:r>
        <w:t>Controller</w:t>
      </w:r>
    </w:p>
    <w:p w14:paraId="7FDF3223">
      <w:pPr>
        <w:pStyle w:val="164"/>
      </w:pPr>
      <w:r>
        <w:t xml:space="preserve">    ↓</w:t>
      </w:r>
    </w:p>
    <w:p w14:paraId="15F827EC">
      <w:pPr>
        <w:pStyle w:val="164"/>
      </w:pPr>
      <w:r>
        <w:t>Service / application logic</w:t>
      </w:r>
    </w:p>
    <w:p w14:paraId="758E6796">
      <w:pPr>
        <w:pStyle w:val="164"/>
      </w:pPr>
      <w:r>
        <w:t xml:space="preserve">    ↓</w:t>
      </w:r>
    </w:p>
    <w:p w14:paraId="78C59954">
      <w:pPr>
        <w:pStyle w:val="164"/>
      </w:pPr>
      <w:r>
        <w:t>Mapper          ← the bridge (new this week)</w:t>
      </w:r>
    </w:p>
    <w:p w14:paraId="2CAD2A80">
      <w:pPr>
        <w:pStyle w:val="164"/>
      </w:pPr>
      <w:r>
        <w:t xml:space="preserve">    ↓</w:t>
      </w:r>
    </w:p>
    <w:p w14:paraId="512A4646">
      <w:pPr>
        <w:pStyle w:val="164"/>
      </w:pPr>
      <w:r>
        <w:t>MySQL</w:t>
      </w:r>
    </w:p>
    <w:p w14:paraId="5DECDC30">
      <w:pPr>
        <w:spacing w:after="40"/>
      </w:pPr>
    </w:p>
    <w:p w14:paraId="1335B393">
      <w:pPr>
        <w:pStyle w:val="4"/>
        <w:keepNext/>
      </w:pPr>
      <w:r>
        <w:t>8.2 Create the Mapper</w:t>
      </w:r>
    </w:p>
    <w:p w14:paraId="145CFD15">
      <w:pPr>
        <w:pStyle w:val="164"/>
      </w:pPr>
      <w:r>
        <w:t>@Mapper</w:t>
      </w:r>
    </w:p>
    <w:p w14:paraId="64777C7B">
      <w:pPr>
        <w:pStyle w:val="164"/>
      </w:pPr>
      <w:r>
        <w:t>public interface MessageMapper extends BaseMapper&lt;Message&gt; {</w:t>
      </w:r>
    </w:p>
    <w:p w14:paraId="4DEED753">
      <w:pPr>
        <w:pStyle w:val="164"/>
      </w:pPr>
      <w:r>
        <w:t>}</w:t>
      </w:r>
    </w:p>
    <w:p w14:paraId="1B248B33">
      <w:pPr>
        <w:spacing w:after="40"/>
      </w:pPr>
    </w:p>
    <w:p w14:paraId="7E04C8E1">
      <w:r>
        <w:rPr>
          <w:b/>
        </w:rPr>
        <w:t>What this represents:</w:t>
      </w:r>
    </w:p>
    <w:p w14:paraId="362677E7">
      <w:pPr>
        <w:pStyle w:val="16"/>
      </w:pPr>
      <w:r>
        <w:rPr>
          <w:rFonts w:ascii="Consolas" w:hAnsi="Consolas" w:eastAsia="Consolas"/>
          <w:sz w:val="20"/>
        </w:rPr>
        <w:t>MessageMapper</w:t>
      </w:r>
      <w:r>
        <w:t xml:space="preserve"> is the bridge for the </w:t>
      </w:r>
      <w:r>
        <w:rPr>
          <w:rFonts w:ascii="Consolas" w:hAnsi="Consolas" w:eastAsia="Consolas"/>
          <w:sz w:val="20"/>
        </w:rPr>
        <w:t>message</w:t>
      </w:r>
      <w:r>
        <w:t xml:space="preserve"> table.</w:t>
      </w:r>
    </w:p>
    <w:p w14:paraId="6FA639FB">
      <w:pPr>
        <w:pStyle w:val="16"/>
      </w:pPr>
      <w:r>
        <w:rPr>
          <w:rFonts w:ascii="Consolas" w:hAnsi="Consolas" w:eastAsia="Consolas"/>
          <w:sz w:val="20"/>
        </w:rPr>
        <w:t>BaseMapper&lt;Message&gt;</w:t>
      </w:r>
      <w:r>
        <w:t xml:space="preserve"> gives you the basic operations — insert, select by id, select list, update, delete — </w:t>
      </w:r>
      <w:r>
        <w:rPr>
          <w:b/>
        </w:rPr>
        <w:t>without hand-writing SQL for the basics</w:t>
      </w:r>
      <w:r>
        <w:t>.</w:t>
      </w:r>
    </w:p>
    <w:p w14:paraId="4C5ECE18">
      <w:pPr>
        <w:pStyle w:val="16"/>
      </w:pPr>
      <w:r>
        <w:rPr>
          <w:rFonts w:ascii="Consolas" w:hAnsi="Consolas" w:eastAsia="Consolas"/>
          <w:sz w:val="20"/>
        </w:rPr>
        <w:t>@Mapper</w:t>
      </w:r>
      <w:r>
        <w:t xml:space="preserve"> (or a </w:t>
      </w:r>
      <w:r>
        <w:rPr>
          <w:rFonts w:ascii="Consolas" w:hAnsi="Consolas" w:eastAsia="Consolas"/>
          <w:sz w:val="20"/>
        </w:rPr>
        <w:t>@MapperScan</w:t>
      </w:r>
      <w:r>
        <w:t xml:space="preserve"> on a configuration/application class covering the mapper package) lets Spring Boot discover it.</w:t>
      </w:r>
    </w:p>
    <w:p w14:paraId="0A20BF42">
      <w:r>
        <w:rPr>
          <w:b/>
        </w:rPr>
        <w:t>Checklist:</w:t>
      </w:r>
    </w:p>
    <w:p w14:paraId="1C0DAE42">
      <w:pPr>
        <w:spacing w:after="40"/>
        <w:ind w:left="283"/>
      </w:pPr>
      <w:r>
        <w:rPr>
          <w:sz w:val="22"/>
        </w:rPr>
        <w:t xml:space="preserve">☐  </w:t>
      </w:r>
      <w:r>
        <w:t>Message entity exists and matches the table (Part D)</w:t>
      </w:r>
    </w:p>
    <w:p w14:paraId="1E37C785">
      <w:pPr>
        <w:spacing w:after="40"/>
        <w:ind w:left="283"/>
      </w:pPr>
      <w:r>
        <w:rPr>
          <w:sz w:val="22"/>
        </w:rPr>
        <w:t xml:space="preserve">☐  </w:t>
      </w:r>
      <w:r>
        <w:t>MessageMapper extends BaseMapper&lt;Message&gt;</w:t>
      </w:r>
    </w:p>
    <w:p w14:paraId="0E2FB3D3">
      <w:pPr>
        <w:spacing w:after="40"/>
        <w:ind w:left="283"/>
      </w:pPr>
      <w:r>
        <w:rPr>
          <w:sz w:val="22"/>
        </w:rPr>
        <w:t xml:space="preserve">☐  </w:t>
      </w:r>
      <w:r>
        <w:t>Mapper scanning is enabled (@Mapper on the interface, or @MapperScan on a config class)</w:t>
      </w:r>
    </w:p>
    <w:p w14:paraId="514D8E6F">
      <w:pPr>
        <w:spacing w:after="40"/>
        <w:ind w:left="283"/>
      </w:pPr>
      <w:r>
        <w:rPr>
          <w:sz w:val="22"/>
        </w:rPr>
        <w:t xml:space="preserve">☐  </w:t>
      </w:r>
      <w:r>
        <w:t>Application still starts (a missing scan shows up as "Mapper bean not found")</w:t>
      </w:r>
    </w:p>
    <w:p w14:paraId="29C5A4E0">
      <w:pPr>
        <w:spacing w:after="40"/>
      </w:pPr>
    </w:p>
    <w:p w14:paraId="24D68A7F">
      <w:pPr>
        <w:pStyle w:val="4"/>
        <w:keepNext/>
        <w:shd w:val="clear" w:fill="FFF1DC"/>
      </w:pPr>
      <w:r>
        <w:t>Understanding Checkpoint (Mission Level 2, Task 4)</w:t>
      </w:r>
    </w:p>
    <w:p w14:paraId="47ACCDC9">
      <w:r>
        <w:t xml:space="preserve">Explain MyBatis Plus using </w:t>
      </w:r>
      <w:r>
        <w:rPr>
          <w:b/>
        </w:rPr>
        <w:t>your</w:t>
      </w:r>
      <w:r>
        <w:t xml:space="preserve"> Mapper, in plain words:</w:t>
      </w:r>
    </w:p>
    <w:p w14:paraId="67B09E5D">
      <w:pPr>
        <w:spacing w:after="80"/>
        <w:ind w:left="227"/>
        <w:rPr>
          <w:rFonts w:hint="eastAsia" w:eastAsia="微软雅黑"/>
          <w:lang w:val="en-US" w:eastAsia="zh-CN"/>
        </w:rPr>
      </w:pPr>
      <w:r>
        <w:t>MyBatis Plus is ...</w:t>
      </w:r>
      <w:r>
        <w:rPr>
          <w:rFonts w:hint="eastAsia"/>
          <w:lang w:val="en-US" w:eastAsia="zh-CN"/>
        </w:rPr>
        <w:t xml:space="preserve"> MyBatis‑Plus 是 ORM 对象关系映射框架，Java 对象和数据库表之间的桥梁。</w:t>
      </w:r>
    </w:p>
    <w:p w14:paraId="52796C2F">
      <w:pPr>
        <w:spacing w:after="80"/>
        <w:ind w:left="227"/>
      </w:pPr>
      <w:r>
        <w:t>It saves me from ...</w:t>
      </w:r>
      <w:r>
        <w:rPr>
          <w:rFonts w:hint="eastAsia"/>
        </w:rPr>
        <w:t>不用手写大量重复的 insert、select SQL 语句；BaseMapper 提供现成 CRUD 方法。</w:t>
      </w:r>
    </w:p>
    <w:p w14:paraId="1C4A158F">
      <w:pPr>
        <w:spacing w:after="80"/>
        <w:ind w:left="227"/>
      </w:pPr>
      <w:r>
        <w:t>I still need to understand ... about tables and columns.</w:t>
      </w:r>
    </w:p>
    <w:p w14:paraId="0515EF1E">
      <w:pPr>
        <w:pStyle w:val="148"/>
        <w:rPr>
          <w:rFonts w:hint="eastAsia"/>
        </w:rPr>
      </w:pPr>
      <w:r>
        <w:rPr>
          <w:rFonts w:hint="eastAsia"/>
        </w:rPr>
        <w:t>必须搞懂 Java 实体字段和数据库列映射关系、主键、表结构；名字不匹配程序会出错。</w:t>
      </w:r>
    </w:p>
    <w:p w14:paraId="7F9636AE">
      <w:pPr>
        <w:pStyle w:val="148"/>
      </w:pPr>
      <w:r>
        <w:t>ORM reduces boilerplate. It does not erase the need to understand tables, columns, and keys.</w:t>
      </w:r>
    </w:p>
    <w:p w14:paraId="486B3027">
      <w:pPr>
        <w:pStyle w:val="3"/>
        <w:keepNext/>
      </w:pPr>
      <w:r>
        <w:t>9. Part G — Replace In-Memory Storage</w:t>
      </w:r>
    </w:p>
    <w:p w14:paraId="6E22B9AE">
      <w:pPr>
        <w:pStyle w:val="148"/>
      </w:pPr>
      <w:r>
        <w:rPr>
          <w:b/>
        </w:rPr>
        <w:t>This is the critical section of the whole lab.</w:t>
      </w:r>
    </w:p>
    <w:p w14:paraId="72721D8E">
      <w:pPr>
        <w:pStyle w:val="4"/>
        <w:keepNext/>
      </w:pPr>
      <w:r>
        <w:t>9.1 Identify the old design</w:t>
      </w:r>
    </w:p>
    <w:p w14:paraId="553543B0">
      <w:r>
        <w:t>Find the line you marked in §2.2:</w:t>
      </w:r>
    </w:p>
    <w:p w14:paraId="70AA5EC4">
      <w:pPr>
        <w:pStyle w:val="164"/>
      </w:pPr>
      <w:r>
        <w:t>private List&lt;Message&gt; messages = new ArrayList&lt;&gt;();</w:t>
      </w:r>
    </w:p>
    <w:p w14:paraId="40BA4417">
      <w:pPr>
        <w:spacing w:after="40"/>
      </w:pPr>
    </w:p>
    <w:p w14:paraId="1BB1B4CB">
      <w:pPr>
        <w:pStyle w:val="148"/>
      </w:pPr>
      <w:r>
        <w:t xml:space="preserve">The </w:t>
      </w:r>
      <w:r>
        <w:rPr>
          <w:rFonts w:ascii="Consolas" w:hAnsi="Consolas" w:eastAsia="Consolas"/>
          <w:sz w:val="20"/>
        </w:rPr>
        <w:t>List</w:t>
      </w:r>
      <w:r>
        <w:t xml:space="preserve"> was the application's </w:t>
      </w:r>
      <w:r>
        <w:rPr>
          <w:b/>
        </w:rPr>
        <w:t>temporary source of truth</w:t>
      </w:r>
      <w:r>
        <w:t>.</w:t>
      </w:r>
    </w:p>
    <w:p w14:paraId="121E9C10">
      <w:pPr>
        <w:pStyle w:val="4"/>
        <w:keepNext/>
      </w:pPr>
      <w:r>
        <w:t>9.2 The new source of truth</w:t>
      </w:r>
    </w:p>
    <w:p w14:paraId="51DA6308">
      <w:pPr>
        <w:pStyle w:val="164"/>
      </w:pPr>
      <w:r>
        <w:t>Before:                    After:</w:t>
      </w:r>
    </w:p>
    <w:p w14:paraId="5825D9CD">
      <w:pPr>
        <w:pStyle w:val="164"/>
      </w:pPr>
      <w:r>
        <w:t xml:space="preserve"> </w:t>
      </w:r>
    </w:p>
    <w:p w14:paraId="422DCCA8">
      <w:pPr>
        <w:pStyle w:val="164"/>
      </w:pPr>
      <w:r>
        <w:t>Service                    Service</w:t>
      </w:r>
    </w:p>
    <w:p w14:paraId="71DF11FB">
      <w:pPr>
        <w:pStyle w:val="164"/>
      </w:pPr>
      <w:r>
        <w:t xml:space="preserve">  ↓                          ↓</w:t>
      </w:r>
    </w:p>
    <w:p w14:paraId="0C2078AD">
      <w:pPr>
        <w:pStyle w:val="164"/>
      </w:pPr>
      <w:r>
        <w:t>List (process memory)      MessageMapper</w:t>
      </w:r>
    </w:p>
    <w:p w14:paraId="3D6B0E74">
      <w:pPr>
        <w:pStyle w:val="164"/>
      </w:pPr>
      <w:r>
        <w:t xml:space="preserve">                             ↓</w:t>
      </w:r>
    </w:p>
    <w:p w14:paraId="4F5BE9D9">
      <w:pPr>
        <w:pStyle w:val="164"/>
      </w:pPr>
      <w:r>
        <w:t xml:space="preserve">                           MySQL  ← persistent source of truth</w:t>
      </w:r>
    </w:p>
    <w:p w14:paraId="410C4850">
      <w:pPr>
        <w:spacing w:after="40"/>
      </w:pPr>
    </w:p>
    <w:p w14:paraId="1EAF81B7">
      <w:pPr>
        <w:pStyle w:val="4"/>
        <w:keepNext/>
        <w:shd w:val="clear" w:fill="FAE8E8"/>
      </w:pPr>
      <w:r>
        <w:t>9.3 The forbidden pattern — dual storage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C2E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AE8E8"/>
          </w:tcPr>
          <w:p w14:paraId="0FEFABF9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565B0794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POST</w:t>
            </w:r>
          </w:p>
          <w:p w14:paraId="382B2D01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├── write to List      ← ❌</w:t>
            </w:r>
          </w:p>
          <w:p w14:paraId="666FA6BC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└── write to MySQL</w:t>
            </w:r>
          </w:p>
        </w:tc>
      </w:tr>
    </w:tbl>
    <w:p w14:paraId="4959846C">
      <w:pPr>
        <w:spacing w:after="40"/>
      </w:pPr>
    </w:p>
    <w:p w14:paraId="3EB6FD07">
      <w:r>
        <w:rPr>
          <w:b/>
        </w:rPr>
        <w:t>Why this is dangerous:</w:t>
      </w:r>
    </w:p>
    <w:p w14:paraId="0311202A">
      <w:pPr>
        <w:pStyle w:val="148"/>
      </w:pPr>
      <w:r>
        <w:t>Two sources of truth can become inconsistent.</w:t>
      </w:r>
      <w:r>
        <w:br w:type="textWrapping"/>
      </w:r>
      <w:r>
        <w:t>The List says one thing, MySQL says another, and after restart you discover which one was lying.</w:t>
      </w:r>
    </w:p>
    <w:p w14:paraId="39D74914">
      <w:r>
        <w:t xml:space="preserve">The desired design — </w:t>
      </w:r>
      <w:r>
        <w:rPr>
          <w:b/>
        </w:rPr>
        <w:t>one</w:t>
      </w:r>
      <w:r>
        <w:t xml:space="preserve"> source of truth:</w:t>
      </w:r>
    </w:p>
    <w:p w14:paraId="4842A41A">
      <w:pPr>
        <w:pStyle w:val="164"/>
      </w:pPr>
      <w:r>
        <w:t>POST → Service → Mapper → MySQL</w:t>
      </w:r>
    </w:p>
    <w:p w14:paraId="66F68D76">
      <w:pPr>
        <w:pStyle w:val="164"/>
      </w:pPr>
      <w:r>
        <w:t>GET  → Service → Mapper → MySQL</w:t>
      </w:r>
    </w:p>
    <w:p w14:paraId="7AACBAEC">
      <w:pPr>
        <w:spacing w:after="40"/>
      </w:pPr>
    </w:p>
    <w:p w14:paraId="1A148C96">
      <w:pPr>
        <w:pStyle w:val="4"/>
        <w:keepNext/>
      </w:pPr>
      <w:r>
        <w:t>9.4 What to change</w:t>
      </w:r>
    </w:p>
    <w:p w14:paraId="4488D2BA">
      <w:r>
        <w:rPr>
          <w:b/>
        </w:rPr>
        <w:t>What:</w:t>
      </w:r>
      <w:r>
        <w:t xml:space="preserve"> update the Service/Repository path so that create / list / get-by-id all go through </w:t>
      </w:r>
      <w:r>
        <w:rPr>
          <w:rFonts w:ascii="Consolas" w:hAnsi="Consolas" w:eastAsia="Consolas"/>
          <w:sz w:val="20"/>
        </w:rPr>
        <w:t>MessageMapper</w:t>
      </w:r>
      <w:r>
        <w:t xml:space="preserve"> (directly in Service, or via a DB-backed repository implementation — both are acceptable in the Week06 architecture; pick one and be consistent).</w:t>
      </w:r>
    </w:p>
    <w:p w14:paraId="33B83134">
      <w:r>
        <w:rPr>
          <w:b/>
        </w:rPr>
        <w:t>Why:</w:t>
      </w:r>
      <w:r>
        <w:t xml:space="preserve"> the API stays the same; only the storage behind it changes. This is exactly what Week05's layering was preparing for.</w:t>
      </w:r>
    </w:p>
    <w:p w14:paraId="12FE43B3">
      <w:r>
        <w:rPr>
          <w:b/>
        </w:rPr>
        <w:t>Rules:</w:t>
      </w:r>
    </w:p>
    <w:p w14:paraId="7FEB2C50">
      <w:pPr>
        <w:spacing w:after="40"/>
        <w:ind w:left="283"/>
      </w:pPr>
      <w:r>
        <w:rPr>
          <w:sz w:val="22"/>
        </w:rPr>
        <w:t xml:space="preserve">☐  </w:t>
      </w:r>
      <w:r>
        <w:t>Controller stays thin — no raw SQL, no datasource code in the Controller</w:t>
      </w:r>
    </w:p>
    <w:p w14:paraId="47CEEA43">
      <w:pPr>
        <w:spacing w:after="40"/>
        <w:ind w:left="283"/>
      </w:pPr>
      <w:r>
        <w:rPr>
          <w:sz w:val="22"/>
        </w:rPr>
        <w:t xml:space="preserve">☐  </w:t>
      </w:r>
      <w:r>
        <w:t>The in-memory List is removed from, or no longer used by, the create/read path</w:t>
      </w:r>
    </w:p>
    <w:p w14:paraId="2A552DBF">
      <w:pPr>
        <w:spacing w:after="40"/>
        <w:ind w:left="283"/>
      </w:pPr>
      <w:r>
        <w:rPr>
          <w:sz w:val="22"/>
        </w:rPr>
        <w:t xml:space="preserve">☐  </w:t>
      </w:r>
      <w:r>
        <w:t>create → mapper insert</w:t>
      </w:r>
    </w:p>
    <w:p w14:paraId="4AAF5240">
      <w:pPr>
        <w:spacing w:after="40"/>
        <w:ind w:left="283"/>
      </w:pPr>
      <w:r>
        <w:rPr>
          <w:sz w:val="22"/>
        </w:rPr>
        <w:t xml:space="preserve">☐  </w:t>
      </w:r>
      <w:r>
        <w:t>list  → mapper select list</w:t>
      </w:r>
    </w:p>
    <w:p w14:paraId="42284124">
      <w:pPr>
        <w:spacing w:after="40"/>
        <w:ind w:left="283"/>
      </w:pPr>
      <w:r>
        <w:rPr>
          <w:sz w:val="22"/>
        </w:rPr>
        <w:t xml:space="preserve">☐  </w:t>
      </w:r>
      <w:r>
        <w:t>get by id → mapper select by id</w:t>
      </w:r>
    </w:p>
    <w:p w14:paraId="25DE4274">
      <w:pPr>
        <w:spacing w:after="40"/>
      </w:pPr>
    </w:p>
    <w:p w14:paraId="226ACD0B">
      <w:r>
        <w:rPr>
          <w:b/>
        </w:rPr>
        <w:t>Verify:</w:t>
      </w:r>
      <w:r>
        <w:t xml:space="preserve"> after restarting the app with an </w:t>
      </w:r>
      <w:r>
        <w:rPr>
          <w:b/>
        </w:rPr>
        <w:t>empty</w:t>
      </w:r>
      <w:r>
        <w:t xml:space="preserve"> table, </w:t>
      </w:r>
      <w:r>
        <w:rPr>
          <w:rFonts w:ascii="Consolas" w:hAnsi="Consolas" w:eastAsia="Consolas"/>
          <w:sz w:val="20"/>
        </w:rPr>
        <w:t>GET /messages</w:t>
      </w:r>
      <w:r>
        <w:t xml:space="preserve"> returns </w:t>
      </w:r>
      <w:r>
        <w:rPr>
          <w:rFonts w:ascii="Consolas" w:hAnsi="Consolas" w:eastAsia="Consolas"/>
          <w:sz w:val="20"/>
        </w:rPr>
        <w:t>[]</w:t>
      </w:r>
      <w:r>
        <w:t xml:space="preserve"> from the database — not a stale List.</w:t>
      </w:r>
    </w:p>
    <w:p w14:paraId="4D7BE3FD">
      <w:pPr>
        <w:pStyle w:val="4"/>
        <w:keepNext/>
        <w:shd w:val="clear" w:fill="FFF1DC"/>
      </w:pPr>
      <w:r>
        <w:t>Understanding Checkpoint (Mission Level 2, Task 5)</w:t>
      </w:r>
    </w:p>
    <w:p w14:paraId="1C43F145">
      <w:pPr>
        <w:spacing w:after="80"/>
        <w:ind w:left="227"/>
      </w:pPr>
      <w:r>
        <w:t>What I reused from Week05:</w:t>
      </w:r>
    </w:p>
    <w:p w14:paraId="69811462">
      <w:pPr>
        <w:spacing w:after="80"/>
        <w:ind w:left="227"/>
      </w:pPr>
      <w:r>
        <w:rPr>
          <w:rFonts w:hint="eastAsia"/>
        </w:rPr>
        <w:t>完整复用MessageRepository接口，MessageController、MessageService一行代码没有修改；直接新增 DbMessageRepository 数据库实现。</w:t>
      </w:r>
      <w:r>
        <w:t>_</w:t>
      </w:r>
    </w:p>
    <w:p w14:paraId="6734F947">
      <w:pPr>
        <w:spacing w:after="80"/>
        <w:ind w:left="227"/>
      </w:pPr>
    </w:p>
    <w:p w14:paraId="12F41895">
      <w:pPr>
        <w:spacing w:after="80"/>
        <w:ind w:left="227"/>
      </w:pPr>
      <w:r>
        <w:t>What I replaced:</w:t>
      </w:r>
    </w:p>
    <w:p w14:paraId="705DF455">
      <w:pPr>
        <w:spacing w:after="80"/>
        <w:ind w:left="227"/>
      </w:pPr>
      <w:r>
        <w:t>_</w:t>
      </w:r>
      <w:r>
        <w:rPr>
          <w:rFonts w:hint="eastAsia"/>
        </w:rPr>
        <w:t>不再使用 InMemoryMessageRepository 内存 ArrayList 实现；底层存储替换为 MySQL 数据库。</w:t>
      </w:r>
      <w:r>
        <w:t>__</w:t>
      </w:r>
    </w:p>
    <w:p w14:paraId="1E847664">
      <w:pPr>
        <w:pStyle w:val="3"/>
        <w:keepNext/>
      </w:pPr>
      <w:r>
        <w:t>10. Part H — Verify POST and GET</w:t>
      </w:r>
    </w:p>
    <w:p w14:paraId="1238CD5F">
      <w:pPr>
        <w:pStyle w:val="4"/>
        <w:keepNext/>
        <w:shd w:val="clear" w:fill="E8F0FA"/>
      </w:pPr>
      <w:r>
        <w:t>Task H1 — POST writes persistent data</w:t>
      </w:r>
    </w:p>
    <w:p w14:paraId="687D8966">
      <w:r>
        <w:rPr>
          <w:b/>
        </w:rPr>
        <w:t>What:</w:t>
      </w:r>
      <w:r>
        <w:t xml:space="preserve"> create a message through the API.</w:t>
      </w:r>
    </w:p>
    <w:p w14:paraId="1D06B026">
      <w:r>
        <w:rPr>
          <w:b/>
        </w:rPr>
        <w:t>Request:</w:t>
      </w:r>
    </w:p>
    <w:p w14:paraId="2C505A3C">
      <w:pPr>
        <w:pStyle w:val="164"/>
      </w:pPr>
      <w:r>
        <w:t>POST /messages</w:t>
      </w:r>
    </w:p>
    <w:p w14:paraId="6349EAE2">
      <w:pPr>
        <w:pStyle w:val="164"/>
      </w:pPr>
      <w:r>
        <w:t>Content-Type: application/json</w:t>
      </w:r>
    </w:p>
    <w:p w14:paraId="29F48423">
      <w:pPr>
        <w:pStyle w:val="164"/>
      </w:pPr>
      <w:r>
        <w:t xml:space="preserve"> </w:t>
      </w:r>
    </w:p>
    <w:p w14:paraId="59FBF59E">
      <w:pPr>
        <w:pStyle w:val="164"/>
      </w:pPr>
      <w:r>
        <w:t>{</w:t>
      </w:r>
    </w:p>
    <w:p w14:paraId="5D8890F2">
      <w:pPr>
        <w:pStyle w:val="164"/>
      </w:pPr>
      <w:r>
        <w:t xml:space="preserve">  "content": "my-first-durable-memory"</w:t>
      </w:r>
    </w:p>
    <w:p w14:paraId="50341196">
      <w:pPr>
        <w:pStyle w:val="164"/>
      </w:pPr>
      <w:r>
        <w:t>}</w:t>
      </w:r>
    </w:p>
    <w:p w14:paraId="2778FA05">
      <w:pPr>
        <w:spacing w:after="40"/>
      </w:pPr>
    </w:p>
    <w:p w14:paraId="4BDE794C">
      <w:r>
        <w:rPr>
          <w:b/>
        </w:rPr>
        <w:t>Expected result:</w:t>
      </w:r>
      <w:r>
        <w:t xml:space="preserve"> success response with the created message, including a database-generated </w:t>
      </w:r>
      <w:r>
        <w:rPr>
          <w:rFonts w:ascii="Consolas" w:hAnsi="Consolas" w:eastAsia="Consolas"/>
          <w:sz w:val="20"/>
        </w:rPr>
        <w:t>id</w:t>
      </w:r>
      <w:r>
        <w:t>, e.g.:</w:t>
      </w:r>
    </w:p>
    <w:p w14:paraId="5F313F73">
      <w:pPr>
        <w:pStyle w:val="164"/>
      </w:pPr>
      <w:r>
        <w:t>{</w:t>
      </w:r>
    </w:p>
    <w:p w14:paraId="5E2EC958">
      <w:pPr>
        <w:pStyle w:val="164"/>
      </w:pPr>
      <w:r>
        <w:t xml:space="preserve">  "id": 1,</w:t>
      </w:r>
    </w:p>
    <w:p w14:paraId="0E5620B6">
      <w:pPr>
        <w:pStyle w:val="164"/>
      </w:pPr>
      <w:r>
        <w:t xml:space="preserve">  "content": "my-first-durable-memory",</w:t>
      </w:r>
    </w:p>
    <w:p w14:paraId="57A6BD23">
      <w:pPr>
        <w:pStyle w:val="164"/>
      </w:pPr>
      <w:r>
        <w:t xml:space="preserve">  "createdAt": "2026-08-30T22:10:00"</w:t>
      </w:r>
    </w:p>
    <w:p w14:paraId="306E970C">
      <w:pPr>
        <w:pStyle w:val="164"/>
      </w:pPr>
      <w:r>
        <w:t>}</w:t>
      </w:r>
    </w:p>
    <w:p w14:paraId="4C829562">
      <w:pPr>
        <w:spacing w:after="40"/>
      </w:pPr>
    </w:p>
    <w:p w14:paraId="4FAE76C7">
      <w:r>
        <w:rPr>
          <w:b/>
        </w:rPr>
        <w:t>Verification (two views of the same truth):</w:t>
      </w:r>
    </w:p>
    <w:p w14:paraId="7DB23EFA">
      <w:pPr>
        <w:spacing w:after="40"/>
        <w:ind w:left="283"/>
      </w:pPr>
      <w:r>
        <w:rPr>
          <w:sz w:val="22"/>
        </w:rPr>
        <w:t xml:space="preserve">☐  </w:t>
      </w:r>
      <w:r>
        <w:t>API view:  GET /messages returns the new message</w:t>
      </w:r>
    </w:p>
    <w:p w14:paraId="3454F205">
      <w:pPr>
        <w:spacing w:after="40"/>
        <w:ind w:left="283"/>
      </w:pPr>
      <w:r>
        <w:rPr>
          <w:sz w:val="22"/>
        </w:rPr>
        <w:t xml:space="preserve">☐  </w:t>
      </w:r>
      <w:r>
        <w:t>DB view:   SELECT * FROM message;  shows the same row</w:t>
      </w:r>
    </w:p>
    <w:p w14:paraId="268D5507">
      <w:pPr>
        <w:spacing w:after="40"/>
      </w:pPr>
    </w:p>
    <w:p w14:paraId="7E1D34A6">
      <w:pPr>
        <w:pStyle w:val="4"/>
        <w:keepNext/>
        <w:shd w:val="clear" w:fill="E8F0FA"/>
      </w:pPr>
      <w:r>
        <w:t>Task H2 — GET reads persistent data</w:t>
      </w:r>
    </w:p>
    <w:p w14:paraId="7881A47E">
      <w:pPr>
        <w:spacing w:after="40"/>
        <w:ind w:left="283"/>
      </w:pPr>
      <w:r>
        <w:rPr>
          <w:sz w:val="22"/>
        </w:rPr>
        <w:t xml:space="preserve">☐  </w:t>
      </w:r>
      <w:r>
        <w:t>GET /messages lists rows that exist in MySQL</w:t>
      </w:r>
    </w:p>
    <w:p w14:paraId="0971D1E9">
      <w:pPr>
        <w:spacing w:after="40"/>
        <w:ind w:left="283"/>
      </w:pPr>
      <w:r>
        <w:rPr>
          <w:sz w:val="22"/>
        </w:rPr>
        <w:t xml:space="preserve">☐  </w:t>
      </w:r>
      <w:r>
        <w:t>GET /messages/{id} returns exactly one row</w:t>
      </w:r>
    </w:p>
    <w:p w14:paraId="6CEAEFF8">
      <w:pPr>
        <w:spacing w:after="40"/>
        <w:ind w:left="283"/>
      </w:pPr>
      <w:r>
        <w:rPr>
          <w:sz w:val="22"/>
        </w:rPr>
        <w:t xml:space="preserve">☐  </w:t>
      </w:r>
      <w:r>
        <w:t>A row inserted directly in MySQL (SELECT-checkable) appears in GET /messages</w:t>
      </w:r>
    </w:p>
    <w:p w14:paraId="7F0CAE23">
      <w:pPr>
        <w:spacing w:after="40"/>
      </w:pPr>
    </w:p>
    <w:p w14:paraId="2CB47A74">
      <w:pPr>
        <w:pStyle w:val="148"/>
      </w:pPr>
      <w:r>
        <w:t xml:space="preserve">The third check is powerful: it proves GET reads from the </w:t>
      </w:r>
      <w:r>
        <w:rPr>
          <w:b/>
        </w:rPr>
        <w:t>database</w:t>
      </w:r>
      <w:r>
        <w:t>, not from a List.</w:t>
      </w:r>
    </w:p>
    <w:p w14:paraId="4BA51863">
      <w:pPr>
        <w:pStyle w:val="3"/>
        <w:keepNext/>
      </w:pPr>
      <w:r>
        <w:t>11. Part I — The Restart Test</w:t>
      </w:r>
    </w:p>
    <w:p w14:paraId="66F5E442">
      <w:pPr>
        <w:pStyle w:val="3"/>
        <w:keepNext/>
        <w:shd w:val="clear" w:fill="FFE2B7"/>
      </w:pPr>
      <w:r>
        <w:t>Persistence Proof</w:t>
      </w:r>
    </w:p>
    <w:p w14:paraId="342BFBE2">
      <w:pPr>
        <w:pStyle w:val="148"/>
      </w:pPr>
      <w:r>
        <w:t>This is the signature moment of Week06. Do not skip it. Do not fake it.</w:t>
      </w:r>
    </w:p>
    <w:p w14:paraId="77F43CBE">
      <w:pPr>
        <w:pStyle w:val="4"/>
        <w:keepNext/>
      </w:pPr>
      <w:r>
        <w:t>The ritual</w:t>
      </w:r>
    </w:p>
    <w:p w14:paraId="61FE8013">
      <w:pPr>
        <w:pStyle w:val="164"/>
      </w:pPr>
      <w:r>
        <w:t>Step 1   POST a new, unique message</w:t>
      </w:r>
    </w:p>
    <w:p w14:paraId="089567C4">
      <w:pPr>
        <w:pStyle w:val="164"/>
      </w:pPr>
      <w:r>
        <w:t xml:space="preserve">         (e.g. "content": "restart-proof-&lt;your-name&gt;-001")</w:t>
      </w:r>
    </w:p>
    <w:p w14:paraId="460935EE">
      <w:pPr>
        <w:pStyle w:val="164"/>
      </w:pPr>
      <w:r>
        <w:t xml:space="preserve"> </w:t>
      </w:r>
    </w:p>
    <w:p w14:paraId="3CC20E26">
      <w:pPr>
        <w:pStyle w:val="164"/>
      </w:pPr>
      <w:r>
        <w:t>Step 2   GET /messages</w:t>
      </w:r>
    </w:p>
    <w:p w14:paraId="63F67BCB">
      <w:pPr>
        <w:pStyle w:val="164"/>
      </w:pPr>
      <w:r>
        <w:t xml:space="preserve">         → confirm it is there</w:t>
      </w:r>
    </w:p>
    <w:p w14:paraId="59D5F666">
      <w:pPr>
        <w:pStyle w:val="164"/>
      </w:pPr>
      <w:r>
        <w:t xml:space="preserve"> </w:t>
      </w:r>
    </w:p>
    <w:p w14:paraId="1D5FCBD6">
      <w:pPr>
        <w:pStyle w:val="164"/>
      </w:pPr>
      <w:r>
        <w:t>Step 3   Record the result (screenshot / copy the JSON)</w:t>
      </w:r>
    </w:p>
    <w:p w14:paraId="33DB786B">
      <w:pPr>
        <w:pStyle w:val="164"/>
      </w:pPr>
      <w:r>
        <w:t xml:space="preserve"> </w:t>
      </w:r>
    </w:p>
    <w:p w14:paraId="6DBA226A">
      <w:pPr>
        <w:pStyle w:val="164"/>
      </w:pPr>
      <w:r>
        <w:t>Step 4   STOP the application completely</w:t>
      </w:r>
    </w:p>
    <w:p w14:paraId="58772730">
      <w:pPr>
        <w:pStyle w:val="164"/>
      </w:pPr>
      <w:r>
        <w:t xml:space="preserve"> </w:t>
      </w:r>
    </w:p>
    <w:p w14:paraId="01649EB4">
      <w:pPr>
        <w:pStyle w:val="164"/>
      </w:pPr>
      <w:r>
        <w:t>Step 5   START the application again</w:t>
      </w:r>
    </w:p>
    <w:p w14:paraId="3DD4F8AF">
      <w:pPr>
        <w:pStyle w:val="164"/>
      </w:pPr>
      <w:r>
        <w:t xml:space="preserve"> </w:t>
      </w:r>
    </w:p>
    <w:p w14:paraId="1B9F742F">
      <w:pPr>
        <w:pStyle w:val="164"/>
      </w:pPr>
      <w:r>
        <w:t>Step 6   GET /messages again</w:t>
      </w:r>
    </w:p>
    <w:p w14:paraId="5B8BC9F1">
      <w:pPr>
        <w:pStyle w:val="164"/>
      </w:pPr>
      <w:r>
        <w:t xml:space="preserve"> </w:t>
      </w:r>
    </w:p>
    <w:p w14:paraId="35013005">
      <w:pPr>
        <w:pStyle w:val="164"/>
      </w:pPr>
      <w:r>
        <w:t>Step 7   Compare with Step 3</w:t>
      </w:r>
    </w:p>
    <w:p w14:paraId="6536E6F9">
      <w:pPr>
        <w:spacing w:after="40"/>
      </w:pPr>
    </w:p>
    <w:p w14:paraId="55F41E9D">
      <w:pPr>
        <w:pStyle w:val="4"/>
        <w:keepNext/>
      </w:pPr>
      <w:r>
        <w:t>The key question</w:t>
      </w:r>
    </w:p>
    <w:p w14:paraId="4F29F0AA">
      <w:pPr>
        <w:pStyle w:val="148"/>
      </w:pPr>
      <w:r>
        <w:rPr>
          <w:b/>
        </w:rPr>
        <w:t>Did the data survive the restart?</w:t>
      </w:r>
    </w:p>
    <w:p w14:paraId="30690A6E">
      <w:pPr>
        <w:pStyle w:val="4"/>
        <w:keepNext/>
      </w:pPr>
      <w:r>
        <w:t>What counts as proof — and what does not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B205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FE2B7"/>
          </w:tcPr>
          <w:p w14:paraId="3812FACE">
            <w:r>
              <w:rPr>
                <w:b/>
                <w:color w:val="404040"/>
                <w:sz w:val="18"/>
              </w:rPr>
              <w:t>KEY IDEA</w:t>
            </w:r>
          </w:p>
          <w:p w14:paraId="77F9B89E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HTTP 200</w:t>
            </w:r>
          </w:p>
          <w:p w14:paraId="1A50EB5F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  ≠</w:t>
            </w:r>
          </w:p>
          <w:p w14:paraId="2E161E81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persistence proof</w:t>
            </w:r>
          </w:p>
        </w:tc>
      </w:tr>
    </w:tbl>
    <w:p w14:paraId="5731783C">
      <w:pPr>
        <w:spacing w:after="40"/>
      </w:pPr>
    </w:p>
    <w:p w14:paraId="44A612EC">
      <w:r>
        <w:t>HTTP 200 only means "the request was answered." It says nothing about where the answer came from.</w:t>
      </w:r>
    </w:p>
    <w:p w14:paraId="1F067FCF">
      <w:r>
        <w:t>The actual proof is:</w:t>
      </w:r>
    </w:p>
    <w:p w14:paraId="448A24AF">
      <w:pPr>
        <w:pStyle w:val="164"/>
      </w:pPr>
      <w:r>
        <w:t>POST</w:t>
      </w:r>
    </w:p>
    <w:p w14:paraId="0024122B">
      <w:pPr>
        <w:pStyle w:val="164"/>
      </w:pPr>
      <w:r>
        <w:t xml:space="preserve">  → restart</w:t>
      </w:r>
    </w:p>
    <w:p w14:paraId="03BEA30D">
      <w:pPr>
        <w:pStyle w:val="164"/>
      </w:pPr>
      <w:r>
        <w:t xml:space="preserve">  → GET</w:t>
      </w:r>
    </w:p>
    <w:p w14:paraId="2D4DEFBE">
      <w:pPr>
        <w:pStyle w:val="164"/>
      </w:pPr>
      <w:r>
        <w:t xml:space="preserve">  → the same data is still there</w:t>
      </w:r>
    </w:p>
    <w:p w14:paraId="040E07A0">
      <w:pPr>
        <w:spacing w:after="40"/>
      </w:pPr>
    </w:p>
    <w:p w14:paraId="6787D111">
      <w:pPr>
        <w:pStyle w:val="4"/>
        <w:keepNext/>
        <w:shd w:val="clear" w:fill="FFF1DC"/>
      </w:pPr>
      <w:r>
        <w:t>Checkpoint</w:t>
      </w:r>
    </w:p>
    <w:p w14:paraId="2EC4F660">
      <w:pPr>
        <w:spacing w:after="40"/>
        <w:ind w:left="283"/>
      </w:pPr>
      <w:r>
        <w:rPr>
          <w:sz w:val="22"/>
        </w:rPr>
        <w:t xml:space="preserve">☐  </w:t>
      </w:r>
      <w:r>
        <w:t>Message still present after restart</w:t>
      </w:r>
    </w:p>
    <w:p w14:paraId="02207AAE">
      <w:pPr>
        <w:spacing w:after="40"/>
        <w:ind w:left="283"/>
      </w:pPr>
      <w:r>
        <w:rPr>
          <w:sz w:val="22"/>
        </w:rPr>
        <w:t xml:space="preserve">☐  </w:t>
      </w:r>
      <w:r>
        <w:t>The id and content match what I recorded before restart</w:t>
      </w:r>
    </w:p>
    <w:p w14:paraId="454F7AE2">
      <w:pPr>
        <w:spacing w:after="40"/>
        <w:ind w:left="283"/>
      </w:pPr>
      <w:r>
        <w:rPr>
          <w:sz w:val="22"/>
        </w:rPr>
        <w:t xml:space="preserve">☐  </w:t>
      </w:r>
      <w:r>
        <w:t>(Optional, strong) SELECT * FROM message; shows the row</w:t>
      </w:r>
    </w:p>
    <w:p w14:paraId="5734BC33">
      <w:pPr>
        <w:spacing w:after="40"/>
      </w:pPr>
    </w:p>
    <w:p w14:paraId="14BD1382">
      <w:pPr>
        <w:pStyle w:val="4"/>
        <w:keepNext/>
        <w:shd w:val="clear" w:fill="FFF1DC"/>
      </w:pPr>
      <w:r>
        <w:t>Understanding Checkpoint (Mission Level 2, Task 2)</w:t>
      </w:r>
    </w:p>
    <w:p w14:paraId="3F08E21E">
      <w:r>
        <w:t>Complete:</w:t>
      </w:r>
    </w:p>
    <w:p w14:paraId="1992FC36">
      <w:pPr>
        <w:pStyle w:val="148"/>
      </w:pPr>
      <w:r>
        <w:t>After restart, the message is still there because...</w:t>
      </w:r>
    </w:p>
    <w:p w14:paraId="1EC2EFE6">
      <w:pPr>
        <w:spacing w:after="80"/>
        <w:ind w:left="227"/>
      </w:pPr>
      <w:r>
        <w:t>_</w:t>
      </w:r>
      <w:r>
        <w:rPr>
          <w:rFonts w:hint="eastAsia"/>
        </w:rPr>
        <w:t>留言保存在独立 MySQL 数据库磁盘上，和 Java 应用进程互相独立；重启 SpringBoot 只会关闭 Java 进程，不会删除 MySQL 里面的数据。</w:t>
      </w:r>
      <w:r>
        <w:t>__</w:t>
      </w:r>
    </w:p>
    <w:p w14:paraId="466F3EA3">
      <w:pPr>
        <w:pStyle w:val="3"/>
        <w:keepNext/>
      </w:pPr>
      <w:r>
        <w:t>12. Part J — Persistence Evidence</w:t>
      </w:r>
    </w:p>
    <w:p w14:paraId="783C9784">
      <w:r>
        <w:t xml:space="preserve">Collect evidence </w:t>
      </w:r>
      <w:r>
        <w:rPr>
          <w:b/>
        </w:rPr>
        <w:t>as you go</w:t>
      </w:r>
      <w:r>
        <w:t xml:space="preserve">. This list is aligned with </w:t>
      </w:r>
      <w:r>
        <w:rPr>
          <w:rFonts w:ascii="Consolas" w:hAnsi="Consolas" w:eastAsia="Consolas"/>
          <w:sz w:val="20"/>
        </w:rPr>
        <w:t>assessment.md</w:t>
      </w:r>
      <w:r>
        <w:t xml:space="preserve"> and </w:t>
      </w:r>
      <w:r>
        <w:rPr>
          <w:rFonts w:ascii="Consolas" w:hAnsi="Consolas" w:eastAsia="Consolas"/>
          <w:sz w:val="20"/>
        </w:rPr>
        <w:t>homework.md</w:t>
      </w:r>
      <w:r>
        <w:t xml:space="preserve"> — do not invent extra requirements, and do not drop these.</w:t>
      </w:r>
    </w:p>
    <w:p w14:paraId="55C7DE16">
      <w:pPr>
        <w:pStyle w:val="4"/>
        <w:keepNext/>
        <w:shd w:val="clear" w:fill="F0EAF7"/>
      </w:pPr>
      <w:r>
        <w:t>Evidence 1 — Database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64A0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27202343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4D2DE7CF">
            <w:pPr>
              <w:spacing w:after="40"/>
            </w:pPr>
            <w:r>
              <w:t>[EVIDENCE: SELECT * FROM message; showing your row]</w:t>
            </w:r>
          </w:p>
          <w:p w14:paraId="3EB48C62">
            <w:pPr>
              <w:spacing w:after="200"/>
            </w:pPr>
            <w:r>
              <w:t>________________</w:t>
            </w:r>
            <w:r>
              <w:drawing>
                <wp:inline distT="0" distB="0" distL="114300" distR="114300">
                  <wp:extent cx="3403600" cy="3480435"/>
                  <wp:effectExtent l="0" t="0" r="0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600" cy="348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______________________________________________________________</w:t>
            </w:r>
          </w:p>
          <w:p w14:paraId="5C990AAB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79247E28">
      <w:pPr>
        <w:spacing w:after="40"/>
      </w:pPr>
    </w:p>
    <w:p w14:paraId="6E324C9C">
      <w:pPr>
        <w:pStyle w:val="4"/>
        <w:keepNext/>
        <w:shd w:val="clear" w:fill="F0EAF7"/>
      </w:pPr>
      <w:r>
        <w:t>Evidence 2 — POST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2E1E3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2D7D3A64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694026C">
            <w:pPr>
              <w:spacing w:after="40"/>
            </w:pPr>
            <w:r>
              <w:t>[EVIDENCE: POST /messages request body + success response]</w:t>
            </w:r>
          </w:p>
          <w:p w14:paraId="495B6DE3">
            <w:pPr>
              <w:spacing w:after="200"/>
            </w:pPr>
            <w:r>
              <w:t>_____________________</w:t>
            </w:r>
            <w:r>
              <w:drawing>
                <wp:inline distT="0" distB="0" distL="114300" distR="114300">
                  <wp:extent cx="5975985" cy="885190"/>
                  <wp:effectExtent l="0" t="0" r="5715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985" cy="88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_________________________________________________________</w:t>
            </w:r>
          </w:p>
          <w:p w14:paraId="51487A35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6458B573">
      <w:pPr>
        <w:spacing w:after="40"/>
      </w:pPr>
    </w:p>
    <w:p w14:paraId="457ACCC4">
      <w:pPr>
        <w:pStyle w:val="4"/>
        <w:keepNext/>
        <w:shd w:val="clear" w:fill="F0EAF7"/>
      </w:pPr>
      <w:r>
        <w:t>Evidence 3 — Restart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7A116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7A73A29B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729D5EBC">
            <w:pPr>
              <w:spacing w:after="40"/>
            </w:pPr>
            <w:r>
              <w:t>[EVIDENCE: note/screenshot showing the application was stopped and started again</w:t>
            </w:r>
          </w:p>
          <w:p w14:paraId="7956640F">
            <w:pPr>
              <w:spacing w:after="40"/>
            </w:pPr>
            <w:r>
              <w:t xml:space="preserve"> (e.g. console stop/start, timestamps)]</w:t>
            </w:r>
          </w:p>
          <w:p w14:paraId="495AD8A3">
            <w:pPr>
              <w:spacing w:after="200"/>
            </w:pPr>
            <w:r>
              <w:t>________</w:t>
            </w:r>
            <w:r>
              <w:drawing>
                <wp:inline distT="0" distB="0" distL="114300" distR="114300">
                  <wp:extent cx="5969635" cy="2425700"/>
                  <wp:effectExtent l="0" t="0" r="1206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635" cy="242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______________________________________________________________________</w:t>
            </w:r>
          </w:p>
          <w:p w14:paraId="620988F6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131C2B03">
      <w:pPr>
        <w:spacing w:after="40"/>
      </w:pPr>
    </w:p>
    <w:p w14:paraId="20BF231B">
      <w:pPr>
        <w:pStyle w:val="4"/>
        <w:keepNext/>
        <w:shd w:val="clear" w:fill="F0EAF7"/>
      </w:pPr>
      <w:r>
        <w:t>Evidence 4 — GET after restart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 w14:paraId="5942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F0EAF7"/>
          </w:tcPr>
          <w:p w14:paraId="01E5BCDB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71321B11">
            <w:pPr>
              <w:spacing w:after="40"/>
            </w:pPr>
            <w:r>
              <w:t>[EVIDENCE: GET /messages response AFTER restart, same message present]</w:t>
            </w:r>
          </w:p>
          <w:p w14:paraId="234D7D6C">
            <w:pPr>
              <w:spacing w:after="200"/>
            </w:pPr>
            <w:r>
              <w:t>_____________</w:t>
            </w:r>
            <w:r>
              <w:drawing>
                <wp:inline distT="0" distB="0" distL="114300" distR="114300">
                  <wp:extent cx="5974715" cy="1214755"/>
                  <wp:effectExtent l="0" t="0" r="6985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715" cy="121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_________________________________________________________________</w:t>
            </w:r>
          </w:p>
          <w:p w14:paraId="053B967D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75A69B3A">
      <w:pPr>
        <w:spacing w:after="40"/>
      </w:pPr>
    </w:p>
    <w:p w14:paraId="4192A94F">
      <w:pPr>
        <w:pStyle w:val="4"/>
        <w:keepNext/>
        <w:shd w:val="clear" w:fill="F0EAF7"/>
      </w:pPr>
      <w:r>
        <w:t>Evidence 5 — Explanation</w:t>
      </w:r>
    </w:p>
    <w:p w14:paraId="53555D8A">
      <w:r>
        <w:t>Answer in your own words:</w:t>
      </w:r>
    </w:p>
    <w:p w14:paraId="3811AA5E">
      <w:pPr>
        <w:pStyle w:val="148"/>
      </w:pPr>
      <w:r>
        <w:t>Why did the data survive the application restart?</w:t>
      </w:r>
    </w:p>
    <w:p w14:paraId="2FB94B6C">
      <w:pPr>
        <w:spacing w:after="80"/>
        <w:ind w:left="227"/>
      </w:pPr>
      <w:r>
        <w:t>_____</w:t>
      </w:r>
      <w:r>
        <w:rPr>
          <w:rFonts w:hint="eastAsia"/>
        </w:rPr>
        <w:t>留言保存在独立的 MySQL 数据库磁盘上，不属于 Java 应用进程。重启 SpringBoot 只会关闭 Java 程序，不会删除 MySQL 中存储的数据，所以消息依然存在。</w:t>
      </w:r>
      <w:bookmarkStart w:id="0" w:name="_GoBack"/>
      <w:bookmarkEnd w:id="0"/>
      <w:r>
        <w:t>__</w:t>
      </w:r>
    </w:p>
    <w:p w14:paraId="2FB8F1AE">
      <w:pPr>
        <w:pStyle w:val="4"/>
        <w:keepNext/>
      </w:pPr>
      <w:r>
        <w:t>Level 2 evidence (Understanding)</w:t>
      </w:r>
    </w:p>
    <w:p w14:paraId="68BC525A">
      <w:pPr>
        <w:spacing w:after="40"/>
        <w:ind w:left="283"/>
      </w:pPr>
      <w:r>
        <w:rPr>
          <w:sz w:val="22"/>
        </w:rPr>
        <w:t xml:space="preserve">☐  </w:t>
      </w:r>
      <w:r>
        <w:t>Temporary vs persistent explanation (Part B)</w:t>
      </w:r>
    </w:p>
    <w:p w14:paraId="0B7460D1">
      <w:pPr>
        <w:spacing w:after="40"/>
        <w:ind w:left="283"/>
      </w:pPr>
      <w:r>
        <w:rPr>
          <w:sz w:val="22"/>
        </w:rPr>
        <w:t xml:space="preserve">☐  </w:t>
      </w:r>
      <w:r>
        <w:t>Entity ↔ table field map (Part D)</w:t>
      </w:r>
    </w:p>
    <w:p w14:paraId="69C24A6E">
      <w:pPr>
        <w:spacing w:after="40"/>
        <w:ind w:left="283"/>
      </w:pPr>
      <w:r>
        <w:rPr>
          <w:sz w:val="22"/>
        </w:rPr>
        <w:t xml:space="preserve">☐  </w:t>
      </w:r>
      <w:r>
        <w:t>ORM in plain words (Part F)</w:t>
      </w:r>
    </w:p>
    <w:p w14:paraId="2AAFFC42">
      <w:pPr>
        <w:spacing w:after="40"/>
        <w:ind w:left="283"/>
      </w:pPr>
      <w:r>
        <w:rPr>
          <w:sz w:val="22"/>
        </w:rPr>
        <w:t xml:space="preserve">☐  </w:t>
      </w:r>
      <w:r>
        <w:t>Week05 structure payoff (Part G)</w:t>
      </w:r>
    </w:p>
    <w:p w14:paraId="26EE4094">
      <w:pPr>
        <w:spacing w:after="40"/>
        <w:ind w:left="283"/>
      </w:pPr>
      <w:r>
        <w:rPr>
          <w:sz w:val="22"/>
        </w:rPr>
        <w:t xml:space="preserve">☐  </w:t>
      </w:r>
      <w:r>
        <w:t>AI debug record with verification (Part K)</w:t>
      </w:r>
    </w:p>
    <w:p w14:paraId="4FDA10A3">
      <w:pPr>
        <w:spacing w:after="40"/>
      </w:pPr>
    </w:p>
    <w:p w14:paraId="60C9A5FD">
      <w:pPr>
        <w:pStyle w:val="4"/>
        <w:keepNext/>
      </w:pPr>
      <w:r>
        <w:t>Level 3 evidence (Make It Yours)</w:t>
      </w:r>
    </w:p>
    <w:p w14:paraId="06AEE75A">
      <w:pPr>
        <w:spacing w:after="40"/>
        <w:ind w:left="283"/>
      </w:pPr>
      <w:r>
        <w:rPr>
          <w:sz w:val="22"/>
        </w:rPr>
        <w:t xml:space="preserve">☐  </w:t>
      </w:r>
      <w:r>
        <w:t>One personal durable improvement applied</w:t>
      </w:r>
    </w:p>
    <w:p w14:paraId="175AAF6C">
      <w:pPr>
        <w:spacing w:after="40"/>
        <w:ind w:left="283"/>
      </w:pPr>
      <w:r>
        <w:rPr>
          <w:sz w:val="22"/>
        </w:rPr>
        <w:t xml:space="preserve">☐  </w:t>
      </w:r>
      <w:r>
        <w:t>Restart test re-run and still safe</w:t>
      </w:r>
    </w:p>
    <w:p w14:paraId="7EE3A44C">
      <w:pPr>
        <w:spacing w:after="40"/>
        <w:ind w:left="283"/>
      </w:pPr>
      <w:r>
        <w:rPr>
          <w:sz w:val="22"/>
        </w:rPr>
        <w:t xml:space="preserve">☐  </w:t>
      </w:r>
      <w:r>
        <w:t>Short note: what MyBlog remembers about me now</w:t>
      </w:r>
    </w:p>
    <w:p w14:paraId="1179E06C">
      <w:pPr>
        <w:spacing w:after="40"/>
      </w:pPr>
    </w:p>
    <w:p w14:paraId="2C566A61">
      <w:pPr>
        <w:pStyle w:val="3"/>
        <w:keepNext/>
      </w:pPr>
      <w:r>
        <w:t>13. Part K — AI Partner Debugging</w:t>
      </w:r>
    </w:p>
    <w:p w14:paraId="56BC7B3D">
      <w:pPr>
        <w:pStyle w:val="148"/>
      </w:pPr>
      <w:r>
        <w:t xml:space="preserve">AI is your learning partner. It proposes hypotheses; </w:t>
      </w:r>
      <w:r>
        <w:rPr>
          <w:b/>
        </w:rPr>
        <w:t>you</w:t>
      </w:r>
      <w:r>
        <w:t xml:space="preserve"> verify them.</w:t>
      </w:r>
    </w:p>
    <w:p w14:paraId="4FB9FE3A">
      <w:pPr>
        <w:pStyle w:val="4"/>
        <w:keepNext/>
      </w:pPr>
      <w:r>
        <w:t>13.1 The debugging loop</w:t>
      </w:r>
    </w:p>
    <w:p w14:paraId="15F88306">
      <w:pPr>
        <w:pStyle w:val="164"/>
      </w:pPr>
      <w:r>
        <w:t>Observe</w:t>
      </w:r>
    </w:p>
    <w:p w14:paraId="18E160FD">
      <w:pPr>
        <w:pStyle w:val="164"/>
      </w:pPr>
      <w:r>
        <w:t xml:space="preserve">  ↓</w:t>
      </w:r>
    </w:p>
    <w:p w14:paraId="1983CC7E">
      <w:pPr>
        <w:pStyle w:val="164"/>
      </w:pPr>
      <w:r>
        <w:t>Hypothesis</w:t>
      </w:r>
    </w:p>
    <w:p w14:paraId="49AC3D7B">
      <w:pPr>
        <w:pStyle w:val="164"/>
      </w:pPr>
      <w:r>
        <w:t xml:space="preserve">  ↓</w:t>
      </w:r>
    </w:p>
    <w:p w14:paraId="2B911958">
      <w:pPr>
        <w:pStyle w:val="164"/>
      </w:pPr>
      <w:r>
        <w:t>Ask AI</w:t>
      </w:r>
    </w:p>
    <w:p w14:paraId="3623D794">
      <w:pPr>
        <w:pStyle w:val="164"/>
      </w:pPr>
      <w:r>
        <w:t xml:space="preserve">  ↓</w:t>
      </w:r>
    </w:p>
    <w:p w14:paraId="08765E17">
      <w:pPr>
        <w:pStyle w:val="164"/>
      </w:pPr>
      <w:r>
        <w:t>Evaluate the suggestion</w:t>
      </w:r>
    </w:p>
    <w:p w14:paraId="5DFCC703">
      <w:pPr>
        <w:pStyle w:val="164"/>
      </w:pPr>
      <w:r>
        <w:t xml:space="preserve">  ↓</w:t>
      </w:r>
    </w:p>
    <w:p w14:paraId="52D5EC0D">
      <w:pPr>
        <w:pStyle w:val="164"/>
      </w:pPr>
      <w:r>
        <w:t>Change ONE thing</w:t>
      </w:r>
    </w:p>
    <w:p w14:paraId="70757A86">
      <w:pPr>
        <w:pStyle w:val="164"/>
      </w:pPr>
      <w:r>
        <w:t xml:space="preserve">  ↓</w:t>
      </w:r>
    </w:p>
    <w:p w14:paraId="5C2A235E">
      <w:pPr>
        <w:pStyle w:val="164"/>
      </w:pPr>
      <w:r>
        <w:t>Test</w:t>
      </w:r>
    </w:p>
    <w:p w14:paraId="2A8EA338">
      <w:pPr>
        <w:pStyle w:val="164"/>
      </w:pPr>
      <w:r>
        <w:t xml:space="preserve">  ↓</w:t>
      </w:r>
    </w:p>
    <w:p w14:paraId="5F390AC0">
      <w:pPr>
        <w:pStyle w:val="164"/>
      </w:pPr>
      <w:r>
        <w:t>Verify (POST → restart → GET)</w:t>
      </w:r>
    </w:p>
    <w:p w14:paraId="3485659E">
      <w:pPr>
        <w:spacing w:after="40"/>
      </w:pPr>
    </w:p>
    <w:p w14:paraId="258200E9">
      <w:r>
        <w:t>Change one thing at a time. If you change three things and it works, you learned nothing.</w:t>
      </w:r>
    </w:p>
    <w:p w14:paraId="0CCC4685">
      <w:pPr>
        <w:pStyle w:val="4"/>
        <w:keepNext/>
        <w:shd w:val="clear" w:fill="E5F3F2"/>
      </w:pPr>
      <w:r>
        <w:t>13.2 Prompt — Explanation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6BB4B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6B650197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61B3AE55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Explain this Spring Boot/MyBatis Plus error.</w:t>
            </w:r>
          </w:p>
          <w:p w14:paraId="7690F6F6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Do not modify my code.</w:t>
            </w:r>
          </w:p>
          <w:p w14:paraId="62B02B6E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First explain the likely cause.</w:t>
            </w:r>
          </w:p>
        </w:tc>
      </w:tr>
    </w:tbl>
    <w:p w14:paraId="75B14480">
      <w:pPr>
        <w:spacing w:after="40"/>
      </w:pPr>
    </w:p>
    <w:p w14:paraId="459033B0">
      <w:pPr>
        <w:pStyle w:val="4"/>
        <w:keepNext/>
        <w:shd w:val="clear" w:fill="E5F3F2"/>
      </w:pPr>
      <w:r>
        <w:t>13.3 Prompt — Diagnosis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7EBC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6A7DD055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1D5C23A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Here is my error and datasource configuration.</w:t>
            </w:r>
          </w:p>
          <w:p w14:paraId="271781B3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Give me the three most likely causes and a test for each cause.</w:t>
            </w:r>
          </w:p>
        </w:tc>
      </w:tr>
    </w:tbl>
    <w:p w14:paraId="1601CD75">
      <w:pPr>
        <w:spacing w:after="40"/>
      </w:pPr>
    </w:p>
    <w:p w14:paraId="10CC0FA8">
      <w:pPr>
        <w:pStyle w:val="4"/>
        <w:keepNext/>
        <w:shd w:val="clear" w:fill="E5F3F2"/>
      </w:pPr>
      <w:r>
        <w:t>13.4 Prompt — Verification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26AC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3E7B7971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1D8CBB8E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I changed this configuration.</w:t>
            </w:r>
          </w:p>
          <w:p w14:paraId="4E332817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What evidence would prove that the database connection is actually fixed?</w:t>
            </w:r>
          </w:p>
        </w:tc>
      </w:tr>
    </w:tbl>
    <w:p w14:paraId="7038F404">
      <w:pPr>
        <w:spacing w:after="40"/>
      </w:pPr>
    </w:p>
    <w:p w14:paraId="5E0216A8">
      <w:pPr>
        <w:pStyle w:val="4"/>
        <w:keepNext/>
        <w:shd w:val="clear" w:fill="E5F3F2"/>
      </w:pPr>
      <w:r>
        <w:t xml:space="preserve">13.5 Full-context version (from </w:t>
      </w:r>
      <w:r>
        <w:rPr>
          <w:rFonts w:ascii="Consolas" w:hAnsi="Consolas" w:eastAsia="Consolas"/>
          <w:sz w:val="20"/>
        </w:rPr>
        <w:t>prompts/debug-mysql-connection.md</w:t>
      </w:r>
      <w:r>
        <w:t>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72E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11" w:type="dxa"/>
            <w:shd w:val="clear" w:color="auto" w:fill="E5F3F2"/>
          </w:tcPr>
          <w:p w14:paraId="635F3685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78DC0E0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My Week06 MyBlog uses MySQL + MyBatis Plus.</w:t>
            </w:r>
          </w:p>
          <w:p w14:paraId="418BA0ED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7C27F838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Symptom:</w:t>
            </w:r>
          </w:p>
          <w:p w14:paraId="17431CA5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[cannot connect / table missing / unknown column / restart still empty]</w:t>
            </w:r>
          </w:p>
          <w:p w14:paraId="48D4E43E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25DF5422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Error message:</w:t>
            </w:r>
          </w:p>
          <w:p w14:paraId="19747491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[paste]</w:t>
            </w:r>
          </w:p>
          <w:p w14:paraId="4F709F73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129CD6C1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Relevant files:</w:t>
            </w:r>
          </w:p>
          <w:p w14:paraId="74031AE2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[application yml excerpt]</w:t>
            </w:r>
          </w:p>
          <w:p w14:paraId="45BDBE96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[Message entity]</w:t>
            </w:r>
          </w:p>
          <w:p w14:paraId="48B1A495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[MessageMapper]</w:t>
            </w:r>
          </w:p>
          <w:p w14:paraId="3C5703E2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[Service create/list methods]</w:t>
            </w:r>
          </w:p>
          <w:p w14:paraId="68F30DF0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 xml:space="preserve"> </w:t>
            </w:r>
          </w:p>
          <w:p w14:paraId="68CD3067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Please list likely causes in order and how to verify each.</w:t>
            </w:r>
          </w:p>
          <w:p w14:paraId="5B06687A">
            <w:pPr>
              <w:spacing w:after="40"/>
            </w:pPr>
            <w:r>
              <w:rPr>
                <w:rFonts w:ascii="Consolas" w:hAnsi="Consolas" w:eastAsia="Consolas"/>
                <w:sz w:val="19"/>
              </w:rPr>
              <w:t>Do not rewrite the project with JPA, Redis, Docker, or Vue.</w:t>
            </w:r>
          </w:p>
        </w:tc>
      </w:tr>
    </w:tbl>
    <w:p w14:paraId="3A1CDF10">
      <w:pPr>
        <w:spacing w:after="40"/>
      </w:pPr>
    </w:p>
    <w:p w14:paraId="464BCB94">
      <w:r>
        <w:t xml:space="preserve">More templates: </w:t>
      </w:r>
      <w:r>
        <w:rPr>
          <w:rFonts w:ascii="Consolas" w:hAnsi="Consolas" w:eastAsia="Consolas"/>
          <w:sz w:val="20"/>
        </w:rPr>
        <w:t>prompts/explain-temporary-vs-persistent.md</w:t>
      </w:r>
      <w:r>
        <w:t xml:space="preserve">, </w:t>
      </w:r>
      <w:r>
        <w:rPr>
          <w:rFonts w:ascii="Consolas" w:hAnsi="Consolas" w:eastAsia="Consolas"/>
          <w:sz w:val="20"/>
        </w:rPr>
        <w:t>prompts/explain-mybatis-plus.md</w:t>
      </w:r>
      <w:r>
        <w:t xml:space="preserve">, </w:t>
      </w:r>
      <w:r>
        <w:rPr>
          <w:rFonts w:ascii="Consolas" w:hAnsi="Consolas" w:eastAsia="Consolas"/>
          <w:sz w:val="20"/>
        </w:rPr>
        <w:t>prompts/explain-structure-payoff.md</w:t>
      </w:r>
      <w:r>
        <w:t>.</w:t>
      </w:r>
    </w:p>
    <w:p w14:paraId="3FCD65D0">
      <w:pPr>
        <w:pStyle w:val="4"/>
        <w:keepNext/>
        <w:shd w:val="clear" w:fill="E5F3F2"/>
      </w:pPr>
      <w:r>
        <w:t>13.6 AI log (required — Mission Level 2, Task 6)</w:t>
      </w:r>
    </w:p>
    <w:p w14:paraId="01B84B53">
      <w:pPr>
        <w:spacing w:after="80"/>
        <w:ind w:left="227"/>
      </w:pPr>
      <w:r>
        <w:t>What I asked:</w:t>
      </w:r>
    </w:p>
    <w:p w14:paraId="3FAAAEED">
      <w:pPr>
        <w:spacing w:after="80"/>
        <w:ind w:left="227"/>
      </w:pPr>
      <w:r>
        <w:t>______</w:t>
      </w:r>
      <w:r>
        <w:rPr>
          <w:rFonts w:hint="eastAsia"/>
        </w:rPr>
        <w:t>Explain this Spring Boot/MyBatis Plus error. Do not modify my code. First explain the likely cause.</w:t>
      </w:r>
      <w:r>
        <w:t>__________________________</w:t>
      </w:r>
    </w:p>
    <w:p w14:paraId="574E23FE">
      <w:pPr>
        <w:spacing w:after="80"/>
        <w:ind w:left="227"/>
      </w:pPr>
    </w:p>
    <w:p w14:paraId="59474299">
      <w:pPr>
        <w:spacing w:after="80"/>
        <w:ind w:left="227"/>
      </w:pPr>
      <w:r>
        <w:t>What AI suggested:</w:t>
      </w:r>
    </w:p>
    <w:p w14:paraId="764E34D8">
      <w:pPr>
        <w:spacing w:after="80"/>
        <w:ind w:left="227"/>
      </w:pPr>
      <w:r>
        <w:t>____</w:t>
      </w:r>
      <w:r>
        <w:rPr>
          <w:rFonts w:hint="eastAsia"/>
        </w:rPr>
        <w:t>报错expected single matching bean but found 2是因为同时存在两个带 @Repository 的实现类；注释掉内存实现 InMemoryMessageRepository 的 @Repository。</w:t>
      </w:r>
      <w:r>
        <w:t>____________________________</w:t>
      </w:r>
    </w:p>
    <w:p w14:paraId="7C756B9F">
      <w:pPr>
        <w:spacing w:after="80"/>
        <w:ind w:left="227"/>
      </w:pPr>
    </w:p>
    <w:p w14:paraId="0F8CCDC2">
      <w:pPr>
        <w:spacing w:after="80"/>
        <w:ind w:left="227"/>
      </w:pPr>
      <w:r>
        <w:t>AI suggestion I accepted:</w:t>
      </w:r>
    </w:p>
    <w:p w14:paraId="166212EA">
      <w:pPr>
        <w:spacing w:after="80"/>
        <w:ind w:left="227"/>
      </w:pPr>
      <w:r>
        <w:t>____</w:t>
      </w:r>
      <w:r>
        <w:rPr>
          <w:rFonts w:hint="eastAsia"/>
        </w:rPr>
        <w:t>注释 InMemoryMessageRepository 上的@Repository注解，避免两个 Repository 实现冲突。</w:t>
      </w:r>
      <w:r>
        <w:t>____________________________</w:t>
      </w:r>
    </w:p>
    <w:p w14:paraId="07BCFA83">
      <w:pPr>
        <w:spacing w:after="80"/>
        <w:ind w:left="227"/>
      </w:pPr>
    </w:p>
    <w:p w14:paraId="03889968">
      <w:pPr>
        <w:spacing w:after="80"/>
        <w:ind w:left="227"/>
      </w:pPr>
      <w:r>
        <w:t>AI suggestion I rejected (and why):</w:t>
      </w:r>
    </w:p>
    <w:p w14:paraId="7CCA0495">
      <w:pPr>
        <w:spacing w:after="80"/>
        <w:ind w:left="227"/>
      </w:pPr>
      <w:r>
        <w:t>_______</w:t>
      </w:r>
      <w:r>
        <w:rPr>
          <w:rFonts w:hint="eastAsia"/>
        </w:rPr>
        <w:t>AI 建议直接删除 InMemoryMessageRepository 类。拒绝：课程要求保留源码，只注释注解，方便对比 Week05 内存实现。</w:t>
      </w:r>
      <w:r>
        <w:t>_________________________</w:t>
      </w:r>
    </w:p>
    <w:p w14:paraId="08FE1819">
      <w:pPr>
        <w:spacing w:after="80"/>
        <w:ind w:left="227"/>
      </w:pPr>
    </w:p>
    <w:p w14:paraId="789E3AC5">
      <w:pPr>
        <w:spacing w:after="80"/>
        <w:ind w:left="227"/>
      </w:pPr>
      <w:r>
        <w:t>What I changed:</w:t>
      </w:r>
    </w:p>
    <w:p w14:paraId="3F045D9D">
      <w:pPr>
        <w:spacing w:after="80"/>
        <w:ind w:left="227"/>
      </w:pPr>
      <w:r>
        <w:t>_________</w:t>
      </w:r>
      <w:r>
        <w:rPr>
          <w:rFonts w:hint="eastAsia"/>
        </w:rPr>
        <w:t>注释 InMemoryMessageRepository 的@Repository。</w:t>
      </w:r>
      <w:r>
        <w:t>_______________________</w:t>
      </w:r>
    </w:p>
    <w:p w14:paraId="0311453D">
      <w:pPr>
        <w:spacing w:after="80"/>
        <w:ind w:left="227"/>
      </w:pPr>
    </w:p>
    <w:p w14:paraId="686B2AEB">
      <w:pPr>
        <w:spacing w:after="80"/>
        <w:ind w:left="227"/>
      </w:pPr>
      <w:r>
        <w:t>How I verified (POST → restart → GET result):</w:t>
      </w:r>
    </w:p>
    <w:p w14:paraId="164A6D91">
      <w:pPr>
        <w:spacing w:after="80"/>
        <w:ind w:left="227"/>
      </w:pPr>
      <w:r>
        <w:t>_________________</w:t>
      </w:r>
      <w:r>
        <w:rPr>
          <w:rFonts w:hint="eastAsia"/>
        </w:rPr>
        <w:t>POST 发送消息；停止 SpringBoot；重启；GET /messages，消息依然存在数据库，持久化生效。</w:t>
      </w:r>
      <w:r>
        <w:t>_______________</w:t>
      </w:r>
    </w:p>
    <w:p w14:paraId="06F83C34">
      <w:pPr>
        <w:spacing w:after="80"/>
        <w:ind w:left="227"/>
      </w:pPr>
    </w:p>
    <w:p w14:paraId="34D86003">
      <w:pPr>
        <w:spacing w:after="80"/>
        <w:ind w:left="227"/>
      </w:pPr>
      <w:r>
        <w:t>What AI got wrong:</w:t>
      </w:r>
    </w:p>
    <w:p w14:paraId="4AAA8BC0">
      <w:pPr>
        <w:spacing w:after="80"/>
        <w:ind w:left="227"/>
      </w:pPr>
      <w:r>
        <w:t>_________</w:t>
      </w:r>
      <w:r>
        <w:rPr>
          <w:rFonts w:hint="eastAsia"/>
        </w:rPr>
        <w:t>AI 建议使用 JpaRepository；本课程指定 MyBatis‑Plus，所以不采纳。</w:t>
      </w:r>
      <w:r>
        <w:t>_______________________</w:t>
      </w:r>
    </w:p>
    <w:p w14:paraId="7AE04126">
      <w:pPr>
        <w:pStyle w:val="148"/>
      </w:pPr>
      <w:r>
        <w:rPr>
          <w:b/>
        </w:rPr>
        <w:t>Weak evidence:</w:t>
      </w:r>
      <w:r>
        <w:t xml:space="preserve"> pasting AI config with no verification.</w:t>
      </w:r>
      <w:r>
        <w:br w:type="textWrapping"/>
      </w:r>
      <w:r>
        <w:rPr>
          <w:b/>
        </w:rPr>
        <w:t>Strong evidence:</w:t>
      </w:r>
      <w:r>
        <w:t xml:space="preserve"> context-rich prompt + accept/reject decision + restart-survival verification.</w:t>
      </w:r>
    </w:p>
    <w:p w14:paraId="4D3F2872">
      <w:pPr>
        <w:pStyle w:val="3"/>
        <w:keepNext/>
      </w:pPr>
      <w:r>
        <w:t>14. Part L — Mission</w:t>
      </w:r>
    </w:p>
    <w:p w14:paraId="2183C47F">
      <w:pPr>
        <w:pStyle w:val="148"/>
      </w:pPr>
      <w:r>
        <w:t xml:space="preserve">Authoritative definition: </w:t>
      </w:r>
      <w:r>
        <w:rPr>
          <w:rFonts w:ascii="Consolas" w:hAnsi="Consolas" w:eastAsia="Consolas"/>
          <w:sz w:val="20"/>
        </w:rPr>
        <w:t>mission.md</w:t>
      </w:r>
      <w:r>
        <w:t>. This section only connects the lab work to it.</w:t>
      </w:r>
    </w:p>
    <w:p w14:paraId="23589DFE">
      <w:pPr>
        <w:pStyle w:val="164"/>
      </w:pPr>
      <w:r>
        <w:t>Level 1 — Make It Work</w:t>
      </w:r>
    </w:p>
    <w:p w14:paraId="112A89E5">
      <w:pPr>
        <w:pStyle w:val="164"/>
      </w:pPr>
      <w:r>
        <w:t>Level 2 — Understand It</w:t>
      </w:r>
    </w:p>
    <w:p w14:paraId="7788C074">
      <w:pPr>
        <w:pStyle w:val="164"/>
      </w:pPr>
      <w:r>
        <w:t>Level 3 — Make It Yours</w:t>
      </w:r>
    </w:p>
    <w:p w14:paraId="30559AF9">
      <w:pPr>
        <w:spacing w:after="40"/>
      </w:pPr>
    </w:p>
    <w:p w14:paraId="603A7F06">
      <w:pPr>
        <w:pStyle w:val="4"/>
        <w:keepNext/>
        <w:shd w:val="clear" w:fill="E9EDF5"/>
      </w:pPr>
      <w:r>
        <w:t>L1 — Make It Work</w:t>
      </w:r>
    </w:p>
    <w:p w14:paraId="3A422B93">
      <w:r>
        <w:t>The application persists and retrieves data. You reached this when:</w:t>
      </w:r>
    </w:p>
    <w:p w14:paraId="5C6DED1B">
      <w:pPr>
        <w:spacing w:after="40"/>
        <w:ind w:left="283"/>
      </w:pPr>
      <w:r>
        <w:rPr>
          <w:sz w:val="22"/>
        </w:rPr>
        <w:t xml:space="preserve">☐  </w:t>
      </w:r>
      <w:r>
        <w:t>MySQL database available (e.g. myblog)</w:t>
      </w:r>
    </w:p>
    <w:p w14:paraId="48977CF4">
      <w:pPr>
        <w:spacing w:after="40"/>
        <w:ind w:left="283"/>
      </w:pPr>
      <w:r>
        <w:rPr>
          <w:sz w:val="22"/>
        </w:rPr>
        <w:t xml:space="preserve">☐  </w:t>
      </w:r>
      <w:r>
        <w:t>message table exists</w:t>
      </w:r>
    </w:p>
    <w:p w14:paraId="08E3AB3E">
      <w:pPr>
        <w:spacing w:after="40"/>
        <w:ind w:left="283"/>
      </w:pPr>
      <w:r>
        <w:rPr>
          <w:sz w:val="22"/>
        </w:rPr>
        <w:t xml:space="preserve">☐  </w:t>
      </w:r>
      <w:r>
        <w:t>Datasource configured</w:t>
      </w:r>
    </w:p>
    <w:p w14:paraId="29A67472">
      <w:pPr>
        <w:spacing w:after="40"/>
        <w:ind w:left="283"/>
      </w:pPr>
      <w:r>
        <w:rPr>
          <w:sz w:val="22"/>
        </w:rPr>
        <w:t xml:space="preserve">☐  </w:t>
      </w:r>
      <w:r>
        <w:t>Message entity exists</w:t>
      </w:r>
    </w:p>
    <w:p w14:paraId="0ECCD806">
      <w:pPr>
        <w:spacing w:after="40"/>
        <w:ind w:left="283"/>
      </w:pPr>
      <w:r>
        <w:rPr>
          <w:sz w:val="22"/>
        </w:rPr>
        <w:t xml:space="preserve">☐  </w:t>
      </w:r>
      <w:r>
        <w:t>MessageMapper (BaseMapper) exists</w:t>
      </w:r>
    </w:p>
    <w:p w14:paraId="0C54C798">
      <w:pPr>
        <w:spacing w:after="40"/>
        <w:ind w:left="283"/>
      </w:pPr>
      <w:r>
        <w:rPr>
          <w:sz w:val="22"/>
        </w:rPr>
        <w:t xml:space="preserve">☐  </w:t>
      </w:r>
      <w:r>
        <w:t>POST /messages writes to DB</w:t>
      </w:r>
    </w:p>
    <w:p w14:paraId="4F214163">
      <w:pPr>
        <w:spacing w:after="40"/>
        <w:ind w:left="283"/>
      </w:pPr>
      <w:r>
        <w:rPr>
          <w:sz w:val="22"/>
        </w:rPr>
        <w:t xml:space="preserve">☐  </w:t>
      </w:r>
      <w:r>
        <w:t>GET /messages and GET /messages/{id} read from DB</w:t>
      </w:r>
    </w:p>
    <w:p w14:paraId="512B4B13">
      <w:pPr>
        <w:spacing w:after="40"/>
        <w:ind w:left="283"/>
      </w:pPr>
      <w:r>
        <w:rPr>
          <w:sz w:val="22"/>
        </w:rPr>
        <w:t xml:space="preserve">☐  </w:t>
      </w:r>
      <w:r>
        <w:t>Restart survival proof captured   ← Checkpoint 1 of the original lab</w:t>
      </w:r>
    </w:p>
    <w:p w14:paraId="4DB106CB">
      <w:pPr>
        <w:spacing w:after="40"/>
      </w:pPr>
    </w:p>
    <w:p w14:paraId="102DCA08">
      <w:pPr>
        <w:pStyle w:val="4"/>
        <w:keepNext/>
        <w:shd w:val="clear" w:fill="E9EDF5"/>
      </w:pPr>
      <w:r>
        <w:t>L2 — Understand It</w:t>
      </w:r>
    </w:p>
    <w:p w14:paraId="625943F2">
      <w:r>
        <w:t>You can explain:</w:t>
      </w:r>
    </w:p>
    <w:p w14:paraId="5695EAF2">
      <w:pPr>
        <w:pStyle w:val="16"/>
      </w:pPr>
      <w:r>
        <w:t>Entity ↔ Table (Part D exercise)</w:t>
      </w:r>
    </w:p>
    <w:p w14:paraId="092D48C9">
      <w:pPr>
        <w:pStyle w:val="16"/>
      </w:pPr>
      <w:r>
        <w:t>Datasource (Part E)</w:t>
      </w:r>
    </w:p>
    <w:p w14:paraId="7DED4516">
      <w:pPr>
        <w:pStyle w:val="16"/>
      </w:pPr>
      <w:r>
        <w:t>Mapper / ORM in plain words (Part F)</w:t>
      </w:r>
    </w:p>
    <w:p w14:paraId="45177AE0">
      <w:pPr>
        <w:pStyle w:val="16"/>
      </w:pPr>
      <w:r>
        <w:t>Temporary vs persistent (Part B)</w:t>
      </w:r>
    </w:p>
    <w:p w14:paraId="597162DD">
      <w:pPr>
        <w:pStyle w:val="16"/>
      </w:pPr>
      <w:r>
        <w:t>Why the data survived restart (Part I)</w:t>
      </w:r>
    </w:p>
    <w:p w14:paraId="45DFE5E6">
      <w:pPr>
        <w:pStyle w:val="16"/>
      </w:pPr>
      <w:r>
        <w:t>What Week05 made easier (Part G)</w:t>
      </w:r>
    </w:p>
    <w:p w14:paraId="1CEBF26F">
      <w:pPr>
        <w:pStyle w:val="16"/>
      </w:pPr>
      <w:r>
        <w:t>One real AI-assisted debug, verified (Part K)</w:t>
      </w:r>
    </w:p>
    <w:p w14:paraId="004D4826">
      <w:pPr>
        <w:pStyle w:val="4"/>
        <w:keepNext/>
        <w:shd w:val="clear" w:fill="E9EDF5"/>
      </w:pPr>
      <w:r>
        <w:t>L3 — Make It Yours</w:t>
      </w:r>
    </w:p>
    <w:p w14:paraId="74021950">
      <w:r>
        <w:t xml:space="preserve">Choose </w:t>
      </w:r>
      <w:r>
        <w:rPr>
          <w:b/>
        </w:rPr>
        <w:t>at least one</w:t>
      </w:r>
      <w:r>
        <w:t xml:space="preserve"> (from </w:t>
      </w:r>
      <w:r>
        <w:rPr>
          <w:rFonts w:ascii="Consolas" w:hAnsi="Consolas" w:eastAsia="Consolas"/>
          <w:sz w:val="20"/>
        </w:rPr>
        <w:t>mission.md</w:t>
      </w:r>
      <w:r>
        <w:t xml:space="preserve"> / </w:t>
      </w:r>
      <w:r>
        <w:rPr>
          <w:rFonts w:ascii="Consolas" w:hAnsi="Consolas" w:eastAsia="Consolas"/>
          <w:sz w:val="20"/>
        </w:rPr>
        <w:t>lab.md</w:t>
      </w:r>
      <w:r>
        <w:t>):</w:t>
      </w:r>
    </w:p>
    <w:p w14:paraId="48F692B5">
      <w:pPr>
        <w:pStyle w:val="16"/>
      </w:pPr>
      <w:r>
        <w:rPr>
          <w:b/>
        </w:rPr>
        <w:t>Option A — Personal message field:</w:t>
      </w:r>
      <w:r>
        <w:t xml:space="preserve"> persist </w:t>
      </w:r>
      <w:r>
        <w:rPr>
          <w:rFonts w:ascii="Consolas" w:hAnsi="Consolas" w:eastAsia="Consolas"/>
          <w:sz w:val="20"/>
        </w:rPr>
        <w:t>from</w:t>
      </w:r>
      <w:r>
        <w:t xml:space="preserve"> / </w:t>
      </w:r>
      <w:r>
        <w:rPr>
          <w:rFonts w:ascii="Consolas" w:hAnsi="Consolas" w:eastAsia="Consolas"/>
          <w:sz w:val="20"/>
        </w:rPr>
        <w:t>topic</w:t>
      </w:r>
      <w:r>
        <w:t xml:space="preserve"> / mood (or your own field)</w:t>
      </w:r>
    </w:p>
    <w:p w14:paraId="21F24E86">
      <w:pPr>
        <w:pStyle w:val="16"/>
      </w:pPr>
      <w:r>
        <w:rPr>
          <w:b/>
        </w:rPr>
        <w:t>Option B — Identity fragment:</w:t>
      </w:r>
      <w:r>
        <w:t xml:space="preserve"> store one profile field durably</w:t>
      </w:r>
    </w:p>
    <w:p w14:paraId="6C8BFC4A">
      <w:pPr>
        <w:pStyle w:val="16"/>
      </w:pPr>
      <w:r>
        <w:rPr>
          <w:b/>
        </w:rPr>
        <w:t>Option C — Memory voice:</w:t>
      </w:r>
      <w:r>
        <w:t xml:space="preserve"> make responses sound like your MyBlog remembering someone</w:t>
      </w:r>
    </w:p>
    <w:p w14:paraId="0DA30725">
      <w:r>
        <w:t>Then ask:</w:t>
      </w:r>
    </w:p>
    <w:p w14:paraId="41CBC1F2">
      <w:pPr>
        <w:pStyle w:val="148"/>
      </w:pPr>
      <w:r>
        <w:t>Does this feel like my digital self now has a past?</w:t>
      </w:r>
    </w:p>
    <w:p w14:paraId="0CE15AD1">
      <w:r>
        <w:rPr>
          <w:b/>
        </w:rPr>
        <w:t>Level 3 safety rule:</w:t>
      </w:r>
      <w:r>
        <w:t xml:space="preserve"> after your personalization, </w:t>
      </w:r>
      <w:r>
        <w:rPr>
          <w:b/>
        </w:rPr>
        <w:t>re-run the restart test</w:t>
      </w:r>
      <w:r>
        <w:t>. A personal field that breaks persistence is not an upgrade.</w:t>
      </w:r>
    </w:p>
    <w:p w14:paraId="248DA83F">
      <w:pPr>
        <w:spacing w:after="40"/>
        <w:ind w:left="283"/>
      </w:pPr>
      <w:r>
        <w:rPr>
          <w:sz w:val="22"/>
        </w:rPr>
        <w:t xml:space="preserve">☐  </w:t>
      </w:r>
      <w:r>
        <w:t>One personal durable improvement applied</w:t>
      </w:r>
    </w:p>
    <w:p w14:paraId="5B013065">
      <w:pPr>
        <w:spacing w:after="40"/>
        <w:ind w:left="283"/>
      </w:pPr>
      <w:r>
        <w:rPr>
          <w:sz w:val="22"/>
        </w:rPr>
        <w:t xml:space="preserve">☐  </w:t>
      </w:r>
      <w:r>
        <w:t>Restart still safe</w:t>
      </w:r>
    </w:p>
    <w:p w14:paraId="61AB149D">
      <w:pPr>
        <w:spacing w:after="40"/>
        <w:ind w:left="283"/>
      </w:pPr>
      <w:r>
        <w:rPr>
          <w:sz w:val="22"/>
        </w:rPr>
        <w:t xml:space="preserve">☐  </w:t>
      </w:r>
      <w:r>
        <w:t>Short note: what MyBlog remembers about me now</w:t>
      </w:r>
    </w:p>
    <w:p w14:paraId="0ADC2207">
      <w:pPr>
        <w:spacing w:after="40"/>
      </w:pPr>
    </w:p>
    <w:p w14:paraId="5157E897">
      <w:pPr>
        <w:pStyle w:val="4"/>
        <w:keepNext/>
      </w:pPr>
      <w:r>
        <w:t xml:space="preserve">Optional extensions (clearly optional — from </w:t>
      </w:r>
      <w:r>
        <w:rPr>
          <w:rFonts w:ascii="Consolas" w:hAnsi="Consolas" w:eastAsia="Consolas"/>
          <w:sz w:val="20"/>
        </w:rPr>
        <w:t>challenge.md</w:t>
      </w:r>
      <w:r>
        <w:t>)</w:t>
      </w:r>
    </w:p>
    <w:p w14:paraId="6E0AE7B8">
      <w:r>
        <w:t xml:space="preserve">Update one message in DB · soft-delete flag · simple schema diagram of </w:t>
      </w:r>
      <w:r>
        <w:rPr>
          <w:rFonts w:ascii="Consolas" w:hAnsi="Consolas" w:eastAsia="Consolas"/>
          <w:sz w:val="20"/>
        </w:rPr>
        <w:t>message</w:t>
      </w:r>
      <w:r>
        <w:t xml:space="preserve"> · seed a few starter memories.</w:t>
      </w:r>
    </w:p>
    <w:p w14:paraId="0C9161C4">
      <w:pPr>
        <w:pStyle w:val="164"/>
      </w:pPr>
      <w:r>
        <w:t>No Redis. No Vue. No required search/pagination engine (Week07).</w:t>
      </w:r>
    </w:p>
    <w:p w14:paraId="3D1F0D05">
      <w:pPr>
        <w:spacing w:after="40"/>
      </w:pPr>
    </w:p>
    <w:p w14:paraId="4FBEC2D5">
      <w:pPr>
        <w:pStyle w:val="3"/>
        <w:keepNext/>
      </w:pPr>
      <w:r>
        <w:t>15. Troubleshooting</w:t>
      </w:r>
    </w:p>
    <w:p w14:paraId="5CCAC575">
      <w:pPr>
        <w:pStyle w:val="148"/>
      </w:pPr>
      <w:r>
        <w:t xml:space="preserve">Symptom-first. Diagnose before changing. Full bank: </w:t>
      </w:r>
      <w:r>
        <w:rPr>
          <w:rFonts w:ascii="Consolas" w:hAnsi="Consolas" w:eastAsia="Consolas"/>
          <w:sz w:val="20"/>
        </w:rPr>
        <w:t>common-bugs.md</w:t>
      </w:r>
      <w:r>
        <w:t>.</w:t>
      </w:r>
    </w:p>
    <w:p w14:paraId="7145064D">
      <w:pPr>
        <w:pStyle w:val="4"/>
        <w:keepNext/>
      </w:pPr>
      <w:r>
        <w:t>15.1 MySQL connection failure</w:t>
      </w:r>
    </w:p>
    <w:p w14:paraId="11A75FDB">
      <w:r>
        <w:t>Check, in order:</w:t>
      </w:r>
    </w:p>
    <w:p w14:paraId="573F62DE">
      <w:pPr>
        <w:spacing w:after="40"/>
        <w:ind w:left="283"/>
      </w:pPr>
      <w:r>
        <w:rPr>
          <w:sz w:val="22"/>
        </w:rPr>
        <w:t xml:space="preserve">☐  </w:t>
      </w:r>
      <w:r>
        <w:t>Is MySQL actually running?</w:t>
      </w:r>
    </w:p>
    <w:p w14:paraId="2094273E">
      <w:pPr>
        <w:spacing w:after="40"/>
        <w:ind w:left="283"/>
      </w:pPr>
      <w:r>
        <w:rPr>
          <w:sz w:val="22"/>
        </w:rPr>
        <w:t xml:space="preserve">☐  </w:t>
      </w:r>
      <w:r>
        <w:t>Database name in the URL matches the database you created?</w:t>
      </w:r>
    </w:p>
    <w:p w14:paraId="5FAF47A8">
      <w:pPr>
        <w:spacing w:after="40"/>
        <w:ind w:left="283"/>
      </w:pPr>
      <w:r>
        <w:rPr>
          <w:sz w:val="22"/>
        </w:rPr>
        <w:t xml:space="preserve">☐  </w:t>
      </w:r>
      <w:r>
        <w:t>Host and port correct (localhost:3306)?</w:t>
      </w:r>
    </w:p>
    <w:p w14:paraId="01116D9D">
      <w:pPr>
        <w:spacing w:after="40"/>
        <w:ind w:left="283"/>
      </w:pPr>
      <w:r>
        <w:rPr>
          <w:sz w:val="22"/>
        </w:rPr>
        <w:t xml:space="preserve">☐  </w:t>
      </w:r>
      <w:r>
        <w:t>Username correct?</w:t>
      </w:r>
    </w:p>
    <w:p w14:paraId="110C1F38">
      <w:pPr>
        <w:spacing w:after="40"/>
        <w:ind w:left="283"/>
      </w:pPr>
      <w:r>
        <w:rPr>
          <w:sz w:val="22"/>
        </w:rPr>
        <w:t xml:space="preserve">☐  </w:t>
      </w:r>
      <w:r>
        <w:t>Password correct?</w:t>
      </w:r>
    </w:p>
    <w:p w14:paraId="24FC4F80">
      <w:pPr>
        <w:spacing w:after="40"/>
      </w:pPr>
    </w:p>
    <w:p w14:paraId="41B960A6">
      <w:pPr>
        <w:pStyle w:val="4"/>
        <w:keepNext/>
      </w:pPr>
      <w:r>
        <w:t>15.2 Table not found</w:t>
      </w:r>
    </w:p>
    <w:p w14:paraId="54FA6F4B">
      <w:pPr>
        <w:spacing w:after="40"/>
        <w:ind w:left="283"/>
      </w:pPr>
      <w:r>
        <w:rPr>
          <w:sz w:val="22"/>
        </w:rPr>
        <w:t xml:space="preserve">☐  </w:t>
      </w:r>
      <w:r>
        <w:t>Did the CREATE TABLE run in the SAME database as the datasource URL?</w:t>
      </w:r>
    </w:p>
    <w:p w14:paraId="15EC79B0">
      <w:pPr>
        <w:spacing w:after="40"/>
        <w:ind w:left="283"/>
      </w:pPr>
      <w:r>
        <w:rPr>
          <w:sz w:val="22"/>
        </w:rPr>
        <w:t xml:space="preserve">☐  </w:t>
      </w:r>
      <w:r>
        <w:t>Table name matches @TableName / entity mapping?</w:t>
      </w:r>
    </w:p>
    <w:p w14:paraId="4B0AF422">
      <w:pPr>
        <w:spacing w:after="40"/>
        <w:ind w:left="283"/>
      </w:pPr>
      <w:r>
        <w:rPr>
          <w:sz w:val="22"/>
        </w:rPr>
        <w:t xml:space="preserve">☐  </w:t>
      </w:r>
      <w:r>
        <w:t xml:space="preserve">SHOW TABLES; inside </w:t>
      </w:r>
      <w:r>
        <w:rPr>
          <w:rFonts w:ascii="Consolas" w:hAnsi="Consolas" w:eastAsia="Consolas"/>
          <w:sz w:val="20"/>
        </w:rPr>
        <w:t>myblog</w:t>
      </w:r>
      <w:r>
        <w:t xml:space="preserve"> shows </w:t>
      </w:r>
      <w:r>
        <w:rPr>
          <w:rFonts w:ascii="Consolas" w:hAnsi="Consolas" w:eastAsia="Consolas"/>
          <w:sz w:val="20"/>
        </w:rPr>
        <w:t>message</w:t>
      </w:r>
      <w:r>
        <w:t>?</w:t>
      </w:r>
    </w:p>
    <w:p w14:paraId="13CB8007">
      <w:pPr>
        <w:spacing w:after="40"/>
      </w:pPr>
    </w:p>
    <w:p w14:paraId="30DE175B">
      <w:pPr>
        <w:pStyle w:val="4"/>
        <w:keepNext/>
      </w:pPr>
      <w:r>
        <w:t>15.3 Mapper failure</w:t>
      </w:r>
    </w:p>
    <w:p w14:paraId="213F8381">
      <w:pPr>
        <w:spacing w:after="40"/>
        <w:ind w:left="283"/>
      </w:pPr>
      <w:r>
        <w:rPr>
          <w:sz w:val="22"/>
        </w:rPr>
        <w:t xml:space="preserve">☐  </w:t>
      </w:r>
      <w:r>
        <w:t>MessageMapper declared as interface extending BaseMapper&lt;Message&gt;?</w:t>
      </w:r>
    </w:p>
    <w:p w14:paraId="704AE53C">
      <w:pPr>
        <w:spacing w:after="40"/>
        <w:ind w:left="283"/>
      </w:pPr>
      <w:r>
        <w:rPr>
          <w:sz w:val="22"/>
        </w:rPr>
        <w:t xml:space="preserve">☐  </w:t>
      </w:r>
      <w:r>
        <w:t>@Mapper present, or @MapperScan covers the mapper package?</w:t>
      </w:r>
    </w:p>
    <w:p w14:paraId="4780E85B">
      <w:pPr>
        <w:spacing w:after="40"/>
        <w:ind w:left="283"/>
      </w:pPr>
      <w:r>
        <w:rPr>
          <w:sz w:val="22"/>
        </w:rPr>
        <w:t xml:space="preserve">☐  </w:t>
      </w:r>
      <w:r>
        <w:t>MyBatis Plus starter + MySQL driver present in dependencies?</w:t>
      </w:r>
    </w:p>
    <w:p w14:paraId="0B1D402A">
      <w:pPr>
        <w:spacing w:after="40"/>
        <w:ind w:left="283"/>
      </w:pPr>
      <w:r>
        <w:rPr>
          <w:sz w:val="22"/>
        </w:rPr>
        <w:t xml:space="preserve">☐  </w:t>
      </w:r>
      <w:r>
        <w:t>Did the application fully restart after the change?</w:t>
      </w:r>
    </w:p>
    <w:p w14:paraId="4195F8AE">
      <w:pPr>
        <w:spacing w:after="40"/>
      </w:pPr>
    </w:p>
    <w:p w14:paraId="508B3000">
      <w:pPr>
        <w:pStyle w:val="4"/>
        <w:keepNext/>
      </w:pPr>
      <w:r>
        <w:t>15.4 Data disappears after restart (the Week06 classic)</w:t>
      </w:r>
    </w:p>
    <w:p w14:paraId="140E4FA7">
      <w:r>
        <w:t>Ask yourself:</w:t>
      </w:r>
    </w:p>
    <w:p w14:paraId="7C75DB54">
      <w:pPr>
        <w:pStyle w:val="164"/>
      </w:pPr>
      <w:r>
        <w:t>Is GET still reading from a List?</w:t>
      </w:r>
    </w:p>
    <w:p w14:paraId="13B64646">
      <w:pPr>
        <w:pStyle w:val="164"/>
      </w:pPr>
      <w:r>
        <w:t xml:space="preserve"> </w:t>
      </w:r>
    </w:p>
    <w:p w14:paraId="2E0D9B98">
      <w:pPr>
        <w:pStyle w:val="164"/>
      </w:pPr>
      <w:r>
        <w:t>Is POST actually writing to MySQL?</w:t>
      </w:r>
    </w:p>
    <w:p w14:paraId="4105F4B9">
      <w:pPr>
        <w:pStyle w:val="164"/>
      </w:pPr>
      <w:r>
        <w:t xml:space="preserve">   (Check: SELECT * FROM message; right after POST.)</w:t>
      </w:r>
    </w:p>
    <w:p w14:paraId="4F6704DE">
      <w:pPr>
        <w:pStyle w:val="164"/>
      </w:pPr>
      <w:r>
        <w:t xml:space="preserve"> </w:t>
      </w:r>
    </w:p>
    <w:p w14:paraId="0ADD052C">
      <w:pPr>
        <w:pStyle w:val="164"/>
      </w:pPr>
      <w:r>
        <w:t>Are there two sources of truth? (dual storage — Part G)</w:t>
      </w:r>
    </w:p>
    <w:p w14:paraId="5619A7D6">
      <w:pPr>
        <w:pStyle w:val="164"/>
      </w:pPr>
      <w:r>
        <w:t xml:space="preserve"> </w:t>
      </w:r>
    </w:p>
    <w:p w14:paraId="063836BE">
      <w:pPr>
        <w:pStyle w:val="164"/>
      </w:pPr>
      <w:r>
        <w:t>Did the application really restart?</w:t>
      </w:r>
    </w:p>
    <w:p w14:paraId="75EC3E72">
      <w:pPr>
        <w:pStyle w:val="164"/>
      </w:pPr>
      <w:r>
        <w:t xml:space="preserve"> </w:t>
      </w:r>
    </w:p>
    <w:p w14:paraId="054BCF22">
      <w:pPr>
        <w:pStyle w:val="164"/>
      </w:pPr>
      <w:r>
        <w:t>Are you checking the same database?</w:t>
      </w:r>
    </w:p>
    <w:p w14:paraId="15AB5308">
      <w:pPr>
        <w:spacing w:after="40"/>
      </w:pPr>
    </w:p>
    <w:p w14:paraId="1E06823A">
      <w:pPr>
        <w:pStyle w:val="4"/>
        <w:keepNext/>
      </w:pPr>
      <w:r>
        <w:t>15.5 Insert "works" but the DB has no row</w:t>
      </w:r>
    </w:p>
    <w:p w14:paraId="0D27B617">
      <w:pPr>
        <w:spacing w:after="40"/>
        <w:ind w:left="283"/>
      </w:pPr>
      <w:r>
        <w:rPr>
          <w:sz w:val="22"/>
        </w:rPr>
        <w:t xml:space="preserve">☐  </w:t>
      </w:r>
      <w:r>
        <w:t>Are you looking at the same database/schema the app writes to?</w:t>
      </w:r>
    </w:p>
    <w:p w14:paraId="577B8F38">
      <w:pPr>
        <w:spacing w:after="40"/>
        <w:ind w:left="283"/>
      </w:pPr>
      <w:r>
        <w:rPr>
          <w:sz w:val="22"/>
        </w:rPr>
        <w:t xml:space="preserve">☐  </w:t>
      </w:r>
      <w:r>
        <w:t>Does the Service actually call the Mapper on the create path?</w:t>
      </w:r>
    </w:p>
    <w:p w14:paraId="1A5800CC">
      <w:pPr>
        <w:spacing w:after="40"/>
        <w:ind w:left="283"/>
      </w:pPr>
      <w:r>
        <w:rPr>
          <w:sz w:val="22"/>
        </w:rPr>
        <w:t xml:space="preserve">☐  </w:t>
      </w:r>
      <w:r>
        <w:t>Is a fake success path still returning a hand-made object?</w:t>
      </w:r>
    </w:p>
    <w:p w14:paraId="4B4D1756">
      <w:pPr>
        <w:spacing w:after="40"/>
      </w:pPr>
    </w:p>
    <w:p w14:paraId="4F0CAA49">
      <w:pPr>
        <w:pStyle w:val="4"/>
        <w:keepNext/>
      </w:pPr>
      <w:r>
        <w:t>15.6 Fields are null in responses</w:t>
      </w:r>
    </w:p>
    <w:p w14:paraId="6E34F2A2">
      <w:pPr>
        <w:spacing w:after="40"/>
        <w:ind w:left="283"/>
      </w:pPr>
      <w:r>
        <w:rPr>
          <w:sz w:val="22"/>
        </w:rPr>
        <w:t xml:space="preserve">☐  </w:t>
      </w:r>
      <w:r>
        <w:t>Java field names ↔ column names aligned (content vs created_at / createdAt)?</w:t>
      </w:r>
    </w:p>
    <w:p w14:paraId="4390DA86">
      <w:pPr>
        <w:spacing w:after="40"/>
        <w:ind w:left="283"/>
      </w:pPr>
      <w:r>
        <w:rPr>
          <w:sz w:val="22"/>
        </w:rPr>
        <w:t xml:space="preserve">☐  </w:t>
      </w:r>
      <w:r>
        <w:t>Entity mapping consistent with the table?</w:t>
      </w:r>
    </w:p>
    <w:p w14:paraId="3CD8FB07">
      <w:pPr>
        <w:spacing w:after="40"/>
      </w:pPr>
    </w:p>
    <w:p w14:paraId="67A2A9EE">
      <w:pPr>
        <w:pStyle w:val="3"/>
        <w:keepNext/>
      </w:pPr>
      <w:r>
        <w:t>16. Reflection</w:t>
      </w:r>
    </w:p>
    <w:p w14:paraId="2F482875">
      <w:r>
        <w:t xml:space="preserve">Answer briefly, in your own words (full set in </w:t>
      </w:r>
      <w:r>
        <w:rPr>
          <w:rFonts w:ascii="Consolas" w:hAnsi="Consolas" w:eastAsia="Consolas"/>
          <w:sz w:val="20"/>
        </w:rPr>
        <w:t>reflection.md</w:t>
      </w:r>
      <w:r>
        <w:t>):</w:t>
      </w:r>
    </w:p>
    <w:p w14:paraId="24463259">
      <w:pPr>
        <w:spacing w:after="60"/>
        <w:ind w:left="283"/>
      </w:pPr>
      <w:r>
        <w:t>1.  What was MyBlog forgetting before Week06?</w:t>
      </w:r>
    </w:p>
    <w:p w14:paraId="26973B49">
      <w:pPr>
        <w:spacing w:after="60"/>
        <w:ind w:left="283"/>
      </w:pPr>
      <w:r>
        <w:t>2.  Where was the data stored before?</w:t>
      </w:r>
    </w:p>
    <w:p w14:paraId="02A86013">
      <w:pPr>
        <w:spacing w:after="60"/>
        <w:ind w:left="283"/>
      </w:pPr>
      <w:r>
        <w:t>3.  Where is it stored now?</w:t>
      </w:r>
    </w:p>
    <w:p w14:paraId="4D5B8DA1">
      <w:pPr>
        <w:spacing w:after="60"/>
        <w:ind w:left="283"/>
      </w:pPr>
      <w:r>
        <w:t>4.  Why does restarting the application no longer erase it?</w:t>
      </w:r>
    </w:p>
    <w:p w14:paraId="1BE9C6AD">
      <w:pPr>
        <w:spacing w:after="60"/>
        <w:ind w:left="283"/>
      </w:pPr>
      <w:r>
        <w:t>5.  What is the role of MyBatis Plus?</w:t>
      </w:r>
    </w:p>
    <w:p w14:paraId="72516C4E">
      <w:pPr>
        <w:spacing w:after="60"/>
        <w:ind w:left="283"/>
      </w:pPr>
      <w:r>
        <w:t>6.  Why should we avoid maintaining both a List and MySQL as independent sources of truth?</w:t>
      </w:r>
    </w:p>
    <w:p w14:paraId="692AC55B">
      <w:r>
        <w:t>Then complete the transformation:</w:t>
      </w:r>
    </w:p>
    <w:p w14:paraId="6BAEAF49">
      <w:pPr>
        <w:pStyle w:val="164"/>
      </w:pPr>
      <w:r>
        <w:t>Before Week 06, my application...</w:t>
      </w:r>
    </w:p>
    <w:p w14:paraId="28903DA7">
      <w:pPr>
        <w:pStyle w:val="164"/>
      </w:pPr>
      <w:r>
        <w:t>After Week 06, my application...</w:t>
      </w:r>
    </w:p>
    <w:p w14:paraId="53361D9B">
      <w:pPr>
        <w:spacing w:after="40"/>
      </w:pPr>
    </w:p>
    <w:p w14:paraId="6E59D1C0">
      <w:r>
        <w:t>And keep the key sentence:</w:t>
      </w:r>
    </w:p>
    <w:p w14:paraId="3C44BF9E">
      <w:pPr>
        <w:pStyle w:val="148"/>
      </w:pPr>
      <w:r>
        <w:rPr>
          <w:b/>
        </w:rPr>
        <w:t>MyBlog did not merely gain a database. It gained Memory.</w:t>
      </w:r>
    </w:p>
    <w:p w14:paraId="41CC07A1">
      <w:pPr>
        <w:pStyle w:val="3"/>
        <w:keepNext/>
      </w:pPr>
      <w:r>
        <w:t>17. Completion Checklist</w:t>
      </w:r>
    </w:p>
    <w:p w14:paraId="485DAF7B">
      <w:pPr>
        <w:spacing w:after="40"/>
        <w:ind w:left="283"/>
      </w:pPr>
      <w:r>
        <w:rPr>
          <w:sz w:val="22"/>
        </w:rPr>
        <w:t xml:space="preserve">☐  </w:t>
      </w:r>
      <w:r>
        <w:t>MySQL is running</w:t>
      </w:r>
    </w:p>
    <w:p w14:paraId="76D8F032">
      <w:pPr>
        <w:spacing w:after="40"/>
        <w:ind w:left="283"/>
      </w:pPr>
      <w:r>
        <w:rPr>
          <w:sz w:val="22"/>
        </w:rPr>
        <w:t xml:space="preserve">☐  </w:t>
      </w:r>
      <w:r>
        <w:t>Database exists</w:t>
      </w:r>
    </w:p>
    <w:p w14:paraId="388EDA4E">
      <w:pPr>
        <w:spacing w:after="40"/>
        <w:ind w:left="283"/>
      </w:pPr>
      <w:r>
        <w:rPr>
          <w:sz w:val="22"/>
        </w:rPr>
        <w:t xml:space="preserve">☐  </w:t>
      </w:r>
      <w:r>
        <w:t>Table exists</w:t>
      </w:r>
    </w:p>
    <w:p w14:paraId="56E076BE">
      <w:pPr>
        <w:spacing w:after="40"/>
        <w:ind w:left="283"/>
      </w:pPr>
      <w:r>
        <w:rPr>
          <w:sz w:val="22"/>
        </w:rPr>
        <w:t xml:space="preserve">☐  </w:t>
      </w:r>
      <w:r>
        <w:t>Entity ↔ Table mapping works</w:t>
      </w:r>
    </w:p>
    <w:p w14:paraId="1472A50B">
      <w:pPr>
        <w:spacing w:after="40"/>
        <w:ind w:left="283"/>
      </w:pPr>
      <w:r>
        <w:rPr>
          <w:sz w:val="22"/>
        </w:rPr>
        <w:t xml:space="preserve">☐  </w:t>
      </w:r>
      <w:r>
        <w:t>Datasource configuration works</w:t>
      </w:r>
    </w:p>
    <w:p w14:paraId="24141F8B">
      <w:pPr>
        <w:spacing w:after="40"/>
        <w:ind w:left="283"/>
      </w:pPr>
      <w:r>
        <w:rPr>
          <w:sz w:val="22"/>
        </w:rPr>
        <w:t xml:space="preserve">☐  </w:t>
      </w:r>
      <w:r>
        <w:t>Mapper works</w:t>
      </w:r>
    </w:p>
    <w:p w14:paraId="37376026">
      <w:pPr>
        <w:spacing w:after="40"/>
        <w:ind w:left="283"/>
      </w:pPr>
      <w:r>
        <w:rPr>
          <w:sz w:val="22"/>
        </w:rPr>
        <w:t xml:space="preserve">☐  </w:t>
      </w:r>
      <w:r>
        <w:t>POST writes persistent data</w:t>
      </w:r>
    </w:p>
    <w:p w14:paraId="57A1AE23">
      <w:pPr>
        <w:spacing w:after="40"/>
        <w:ind w:left="283"/>
      </w:pPr>
      <w:r>
        <w:rPr>
          <w:sz w:val="22"/>
        </w:rPr>
        <w:t xml:space="preserve">☐  </w:t>
      </w:r>
      <w:r>
        <w:t>GET reads persistent data</w:t>
      </w:r>
    </w:p>
    <w:p w14:paraId="4DD6F779">
      <w:pPr>
        <w:spacing w:after="40"/>
        <w:ind w:left="283"/>
      </w:pPr>
      <w:r>
        <w:rPr>
          <w:sz w:val="22"/>
        </w:rPr>
        <w:t xml:space="preserve">☐  </w:t>
      </w:r>
      <w:r>
        <w:t>Application restart does not erase the data</w:t>
      </w:r>
    </w:p>
    <w:p w14:paraId="47850CEC">
      <w:pPr>
        <w:spacing w:after="40"/>
        <w:ind w:left="283"/>
      </w:pPr>
      <w:r>
        <w:rPr>
          <w:sz w:val="22"/>
        </w:rPr>
        <w:t xml:space="preserve">☐  </w:t>
      </w:r>
      <w:r>
        <w:t>Database evidence collected</w:t>
      </w:r>
    </w:p>
    <w:p w14:paraId="1D10D352">
      <w:pPr>
        <w:spacing w:after="40"/>
        <w:ind w:left="283"/>
      </w:pPr>
      <w:r>
        <w:rPr>
          <w:sz w:val="22"/>
        </w:rPr>
        <w:t xml:space="preserve">☐  </w:t>
      </w:r>
      <w:r>
        <w:t>Restart persistence evidence collected</w:t>
      </w:r>
    </w:p>
    <w:p w14:paraId="340AC3E4">
      <w:pPr>
        <w:spacing w:after="40"/>
        <w:ind w:left="283"/>
      </w:pPr>
      <w:r>
        <w:rPr>
          <w:sz w:val="22"/>
        </w:rPr>
        <w:t xml:space="preserve">☐  </w:t>
      </w:r>
      <w:r>
        <w:t>I can explain why persistence works</w:t>
      </w:r>
    </w:p>
    <w:p w14:paraId="2E25FA2F">
      <w:pPr>
        <w:spacing w:after="40"/>
        <w:ind w:left="283"/>
      </w:pPr>
      <w:r>
        <w:rPr>
          <w:sz w:val="22"/>
        </w:rPr>
        <w:t xml:space="preserve">☐  </w:t>
      </w:r>
      <w:r>
        <w:t>Required mission level completed</w:t>
      </w:r>
    </w:p>
    <w:p w14:paraId="163D41C0">
      <w:pPr>
        <w:spacing w:after="40"/>
      </w:pPr>
    </w:p>
    <w:p w14:paraId="3AF0F752">
      <w:r>
        <w:rPr>
          <w:b/>
        </w:rPr>
        <w:t>Submission package (aligned with `homework.md` / `assessment.md`):</w:t>
      </w:r>
    </w:p>
    <w:p w14:paraId="288B7B3A">
      <w:pPr>
        <w:spacing w:after="40"/>
        <w:ind w:left="283"/>
      </w:pPr>
      <w:r>
        <w:rPr>
          <w:sz w:val="22"/>
        </w:rPr>
        <w:t xml:space="preserve">☐  </w:t>
      </w:r>
      <w:r>
        <w:t>Source code — continued Week01–Week05 project with MySQL + MyBatis Plus persistence</w:t>
      </w:r>
    </w:p>
    <w:p w14:paraId="1D8F4FEF">
      <w:pPr>
        <w:spacing w:after="40"/>
        <w:ind w:left="283"/>
      </w:pPr>
      <w:r>
        <w:rPr>
          <w:sz w:val="22"/>
        </w:rPr>
        <w:t xml:space="preserve">☐  </w:t>
      </w:r>
      <w:r>
        <w:t>HTTP + restart evidence — create message, restart, still retrievable</w:t>
      </w:r>
    </w:p>
    <w:p w14:paraId="2EBF8DC2">
      <w:pPr>
        <w:spacing w:after="40"/>
        <w:ind w:left="283"/>
      </w:pPr>
      <w:r>
        <w:rPr>
          <w:sz w:val="22"/>
        </w:rPr>
        <w:t xml:space="preserve">☐  </w:t>
      </w:r>
      <w:r>
        <w:t>AI collaboration log</w:t>
      </w:r>
    </w:p>
    <w:p w14:paraId="3FBB5842">
      <w:pPr>
        <w:spacing w:after="40"/>
        <w:ind w:left="283"/>
      </w:pPr>
      <w:r>
        <w:rPr>
          <w:sz w:val="22"/>
        </w:rPr>
        <w:t xml:space="preserve">☐  </w:t>
      </w:r>
      <w:r>
        <w:t>Reflection — complete reflection.md</w:t>
      </w:r>
    </w:p>
    <w:p w14:paraId="6A8BADA7">
      <w:pPr>
        <w:spacing w:after="40"/>
      </w:pPr>
    </w:p>
    <w:p w14:paraId="29EC3B4D">
      <w:pPr>
        <w:pStyle w:val="3"/>
        <w:keepNext/>
      </w:pPr>
      <w:r>
        <w:t>18. Bridge to Week07</w:t>
      </w:r>
    </w:p>
    <w:p w14:paraId="044BBEA4">
      <w:r>
        <w:t>MyBlog can now remember many posts.</w:t>
      </w:r>
    </w:p>
    <w:p w14:paraId="6DEFF81D">
      <w:r>
        <w:t>Then a new desire appears:</w:t>
      </w:r>
    </w:p>
    <w:p w14:paraId="38CEC75E">
      <w:pPr>
        <w:pStyle w:val="148"/>
      </w:pPr>
      <w:r>
        <w:rPr>
          <w:b/>
        </w:rPr>
        <w:t>How can it find the one I want?</w:t>
      </w:r>
    </w:p>
    <w:p w14:paraId="24729852">
      <w:pPr>
        <w:pStyle w:val="164"/>
      </w:pPr>
      <w:r>
        <w:t>Week06: Memory</w:t>
      </w:r>
    </w:p>
    <w:p w14:paraId="52577C36">
      <w:pPr>
        <w:pStyle w:val="164"/>
      </w:pPr>
      <w:r>
        <w:t>Week07: Discovery</w:t>
      </w:r>
    </w:p>
    <w:p w14:paraId="740DB61B">
      <w:pPr>
        <w:spacing w:after="40"/>
      </w:pPr>
    </w:p>
    <w:p w14:paraId="1004AF32">
      <w:r>
        <w:t xml:space="preserve">Do </w:t>
      </w:r>
      <w:r>
        <w:rPr>
          <w:b/>
        </w:rPr>
        <w:t>not</w:t>
      </w:r>
      <w:r>
        <w:t xml:space="preserve"> build search or pagination in this lab. Memory first. Then discovery.</w:t>
      </w:r>
    </w:p>
    <w:p w14:paraId="42C989BB">
      <w:pPr>
        <w:pStyle w:val="3"/>
        <w:keepNext/>
      </w:pPr>
      <w:r>
        <w:t>Final Lab Feeling</w:t>
      </w:r>
    </w:p>
    <w:p w14:paraId="7606D311">
      <w:pPr>
        <w:pStyle w:val="148"/>
      </w:pPr>
      <w:r>
        <w:t>I restarted.</w:t>
      </w:r>
      <w:r>
        <w:br w:type="textWrapping"/>
      </w:r>
      <w:r>
        <w:t>It was still there.</w:t>
      </w:r>
      <w:r>
        <w:br w:type="textWrapping"/>
      </w:r>
      <w:r>
        <w:t>MyBlog remembers.</w:t>
      </w:r>
    </w:p>
    <w:p w14:paraId="5BBD7C11">
      <w:r>
        <w:rPr>
          <w:i/>
        </w:rPr>
        <w:t>Expansion notes: this file preserves `lab.md`'s Level 1→2→3 spine, step order, SQL sample, BaseMapper pattern, restart-survival signature, legacy `/message` continuity note, and technology boundary. Expansions are limited to executability (config, mapping, verification), evidence, troubleshooting, AI Partner workflow, and reflection — per `CONTENT-EXPANSION-RULES.md` and `LAB-PRODUCTION-SPEC.md`. No new technologies, APIs, or mission requirements were introduced.</w:t>
      </w:r>
    </w:p>
    <w:sectPr>
      <w:footerReference r:id="rId5" w:type="default"/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ADB8D">
    <w:pPr>
      <w:pStyle w:val="24"/>
      <w:jc w:val="center"/>
    </w:pPr>
    <w:r>
      <w:rPr>
        <w:color w:val="595959"/>
        <w:sz w:val="18"/>
      </w:rPr>
      <w:t xml:space="preserve">Web Programming (AI Native) · Week 06 Lab · MyBlog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4MjRmZjkyNGQxNDQ1ODg1MGY1ODIxOWU5OGE0MTM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320C4E"/>
    <w:rsid w:val="4ED84B4D"/>
    <w:rsid w:val="558644DB"/>
    <w:rsid w:val="5BC332EB"/>
    <w:rsid w:val="65FA7647"/>
    <w:rsid w:val="77FD16F4"/>
    <w:rsid w:val="7FA0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spacing w:after="120"/>
      <w:ind w:left="34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basedOn w:val="1"/>
    <w:qFormat/>
    <w:uiPriority w:val="0"/>
    <w:pPr>
      <w:pBdr>
        <w:top w:val="single" w:color="D0D0D0" w:sz="4" w:space="3"/>
        <w:left w:val="single" w:color="D0D0D0" w:sz="4" w:space="3"/>
        <w:bottom w:val="single" w:color="D0D0D0" w:sz="4" w:space="3"/>
        <w:right w:val="single" w:color="D0D0D0" w:sz="4" w:space="3"/>
      </w:pBdr>
      <w:shd w:val="clear" w:fill="F4F4F4"/>
      <w:spacing w:before="0" w:after="0" w:line="240" w:lineRule="auto"/>
    </w:pPr>
    <w:rPr>
      <w:rFonts w:ascii="Consolas" w:hAnsi="Consolas" w:eastAsia="Consolas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3669</Words>
  <Characters>20273</Characters>
  <Lines>0</Lines>
  <Paragraphs>0</Paragraphs>
  <TotalTime>33</TotalTime>
  <ScaleCrop>false</ScaleCrop>
  <LinksUpToDate>false</LinksUpToDate>
  <CharactersWithSpaces>23924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WPS_1755750726</cp:lastModifiedBy>
  <dcterms:modified xsi:type="dcterms:W3CDTF">2026-10-21T07:54:20Z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3C9F03E18A554257910EF3A7D4100854_12</vt:lpwstr>
  </property>
</Properties>
</file>